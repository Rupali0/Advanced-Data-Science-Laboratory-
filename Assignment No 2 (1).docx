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5D4D" w14:textId="77777777" w:rsidR="00A21C7A" w:rsidRPr="00711FF4" w:rsidRDefault="00E10F6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11FF4">
        <w:rPr>
          <w:rFonts w:ascii="Times New Roman" w:hAnsi="Times New Roman" w:cs="Times New Roman"/>
          <w:b/>
          <w:bCs/>
          <w:sz w:val="36"/>
          <w:szCs w:val="36"/>
        </w:rPr>
        <w:t xml:space="preserve">Assignment No </w:t>
      </w:r>
      <w:r w:rsidRPr="00711FF4">
        <w:rPr>
          <w:rFonts w:ascii="Times New Roman" w:hAnsi="Times New Roman" w:cs="Times New Roman"/>
          <w:b/>
          <w:bCs/>
          <w:sz w:val="36"/>
          <w:szCs w:val="36"/>
          <w:lang w:val="en-IN"/>
        </w:rPr>
        <w:t>2</w:t>
      </w:r>
    </w:p>
    <w:p w14:paraId="3367496D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53BBD4A0" w14:textId="5F80B266" w:rsidR="00A21C7A" w:rsidRPr="00711FF4" w:rsidRDefault="00E10F6D">
      <w:pPr>
        <w:rPr>
          <w:rFonts w:ascii="Times New Roman" w:hAnsi="Times New Roman" w:cs="Times New Roman"/>
        </w:rPr>
      </w:pPr>
      <w:proofErr w:type="spellStart"/>
      <w:proofErr w:type="gramStart"/>
      <w:r w:rsidRPr="00711FF4">
        <w:rPr>
          <w:rFonts w:ascii="Times New Roman" w:hAnsi="Times New Roman" w:cs="Times New Roman"/>
        </w:rPr>
        <w:t>Name:</w:t>
      </w:r>
      <w:r w:rsidR="00711FF4" w:rsidRPr="00711FF4">
        <w:rPr>
          <w:rFonts w:ascii="Times New Roman" w:hAnsi="Times New Roman" w:cs="Times New Roman"/>
        </w:rPr>
        <w:t>Rupali</w:t>
      </w:r>
      <w:proofErr w:type="spellEnd"/>
      <w:proofErr w:type="gramEnd"/>
      <w:r w:rsidR="00711FF4" w:rsidRPr="00711FF4">
        <w:rPr>
          <w:rFonts w:ascii="Times New Roman" w:hAnsi="Times New Roman" w:cs="Times New Roman"/>
        </w:rPr>
        <w:t xml:space="preserve"> Sunil Paik</w:t>
      </w:r>
    </w:p>
    <w:p w14:paraId="72A052EE" w14:textId="0D455E8C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Roll No: </w:t>
      </w:r>
      <w:r w:rsidR="00711FF4" w:rsidRPr="00711FF4">
        <w:rPr>
          <w:rFonts w:ascii="Times New Roman" w:hAnsi="Times New Roman" w:cs="Times New Roman"/>
        </w:rPr>
        <w:t>41</w:t>
      </w:r>
    </w:p>
    <w:p w14:paraId="7422246B" w14:textId="61E70869" w:rsidR="00A21C7A" w:rsidRPr="00711FF4" w:rsidRDefault="00E10F6D">
      <w:pPr>
        <w:rPr>
          <w:rFonts w:ascii="Times New Roman" w:hAnsi="Times New Roman" w:cs="Times New Roman"/>
        </w:rPr>
      </w:pPr>
      <w:proofErr w:type="gramStart"/>
      <w:r w:rsidRPr="00711FF4">
        <w:rPr>
          <w:rFonts w:ascii="Times New Roman" w:hAnsi="Times New Roman" w:cs="Times New Roman"/>
        </w:rPr>
        <w:t>PRN:UEC</w:t>
      </w:r>
      <w:proofErr w:type="gramEnd"/>
      <w:r w:rsidRPr="00711FF4">
        <w:rPr>
          <w:rFonts w:ascii="Times New Roman" w:hAnsi="Times New Roman" w:cs="Times New Roman"/>
        </w:rPr>
        <w:t>23F10</w:t>
      </w:r>
      <w:r w:rsidR="00711FF4" w:rsidRPr="00711FF4">
        <w:rPr>
          <w:rFonts w:ascii="Times New Roman" w:hAnsi="Times New Roman" w:cs="Times New Roman"/>
        </w:rPr>
        <w:t>41</w:t>
      </w:r>
    </w:p>
    <w:p w14:paraId="49B04610" w14:textId="77777777" w:rsidR="00A21C7A" w:rsidRPr="00711FF4" w:rsidRDefault="00E10F6D">
      <w:pPr>
        <w:rPr>
          <w:rFonts w:ascii="Times New Roman" w:hAnsi="Times New Roman" w:cs="Times New Roman"/>
        </w:rPr>
      </w:pPr>
      <w:proofErr w:type="gramStart"/>
      <w:r w:rsidRPr="00711FF4">
        <w:rPr>
          <w:rFonts w:ascii="Times New Roman" w:hAnsi="Times New Roman" w:cs="Times New Roman"/>
        </w:rPr>
        <w:t>Subject :</w:t>
      </w:r>
      <w:proofErr w:type="gramEnd"/>
      <w:r w:rsidRPr="00711FF4">
        <w:rPr>
          <w:rFonts w:ascii="Times New Roman" w:hAnsi="Times New Roman" w:cs="Times New Roman"/>
        </w:rPr>
        <w:t xml:space="preserve"> ADS Lab</w:t>
      </w:r>
    </w:p>
    <w:p w14:paraId="4B730087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2681A831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  <w:b/>
          <w:bCs/>
        </w:rPr>
        <w:t>Problem Statement:</w:t>
      </w:r>
      <w:r w:rsidRPr="00711FF4">
        <w:rPr>
          <w:rFonts w:ascii="Times New Roman" w:hAnsi="Times New Roman" w:cs="Times New Roman"/>
        </w:rPr>
        <w:t xml:space="preserve"> Assignment based on Optimization Techniques and Regularization Methods such as Dropout and Batch Normalization.</w:t>
      </w:r>
    </w:p>
    <w:p w14:paraId="64D845FF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2E8CBB46" w14:textId="77777777" w:rsidR="00A21C7A" w:rsidRPr="00711FF4" w:rsidRDefault="00E10F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1FF4">
        <w:rPr>
          <w:rFonts w:ascii="Times New Roman" w:hAnsi="Times New Roman" w:cs="Times New Roman"/>
          <w:b/>
          <w:bCs/>
          <w:sz w:val="32"/>
          <w:szCs w:val="32"/>
        </w:rPr>
        <w:t>Implementation:</w:t>
      </w:r>
    </w:p>
    <w:p w14:paraId="52D1F47C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102BD6D4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import pandas as pd</w:t>
      </w:r>
    </w:p>
    <w:p w14:paraId="5D3DB872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11FF4">
        <w:rPr>
          <w:rFonts w:ascii="Times New Roman" w:hAnsi="Times New Roman" w:cs="Times New Roman"/>
        </w:rPr>
        <w:t>sklearn.model</w:t>
      </w:r>
      <w:proofErr w:type="gramEnd"/>
      <w:r w:rsidRPr="00711FF4">
        <w:rPr>
          <w:rFonts w:ascii="Times New Roman" w:hAnsi="Times New Roman" w:cs="Times New Roman"/>
        </w:rPr>
        <w:t>_selection</w:t>
      </w:r>
      <w:proofErr w:type="spellEnd"/>
      <w:r w:rsidRPr="00711FF4">
        <w:rPr>
          <w:rFonts w:ascii="Times New Roman" w:hAnsi="Times New Roman" w:cs="Times New Roman"/>
        </w:rPr>
        <w:t xml:space="preserve"> import </w:t>
      </w:r>
      <w:proofErr w:type="spellStart"/>
      <w:r w:rsidRPr="00711FF4">
        <w:rPr>
          <w:rFonts w:ascii="Times New Roman" w:hAnsi="Times New Roman" w:cs="Times New Roman"/>
        </w:rPr>
        <w:t>train_test_split</w:t>
      </w:r>
      <w:proofErr w:type="spellEnd"/>
    </w:p>
    <w:p w14:paraId="154C1A1A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11FF4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711FF4">
        <w:rPr>
          <w:rFonts w:ascii="Times New Roman" w:hAnsi="Times New Roman" w:cs="Times New Roman"/>
        </w:rPr>
        <w:t xml:space="preserve"> import </w:t>
      </w:r>
      <w:proofErr w:type="spellStart"/>
      <w:r w:rsidRPr="00711FF4">
        <w:rPr>
          <w:rFonts w:ascii="Times New Roman" w:hAnsi="Times New Roman" w:cs="Times New Roman"/>
        </w:rPr>
        <w:t>StandardScaler</w:t>
      </w:r>
      <w:proofErr w:type="spellEnd"/>
    </w:p>
    <w:p w14:paraId="3210EBDB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11FF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711FF4">
        <w:rPr>
          <w:rFonts w:ascii="Times New Roman" w:hAnsi="Times New Roman" w:cs="Times New Roman"/>
        </w:rPr>
        <w:t xml:space="preserve"> import </w:t>
      </w:r>
      <w:proofErr w:type="spellStart"/>
      <w:r w:rsidRPr="00711FF4">
        <w:rPr>
          <w:rFonts w:ascii="Times New Roman" w:hAnsi="Times New Roman" w:cs="Times New Roman"/>
        </w:rPr>
        <w:t>classification_report</w:t>
      </w:r>
      <w:proofErr w:type="spellEnd"/>
      <w:r w:rsidRPr="00711FF4">
        <w:rPr>
          <w:rFonts w:ascii="Times New Roman" w:hAnsi="Times New Roman" w:cs="Times New Roman"/>
        </w:rPr>
        <w:t xml:space="preserve">, </w:t>
      </w:r>
      <w:proofErr w:type="spellStart"/>
      <w:r w:rsidRPr="00711FF4">
        <w:rPr>
          <w:rFonts w:ascii="Times New Roman" w:hAnsi="Times New Roman" w:cs="Times New Roman"/>
        </w:rPr>
        <w:t>confusion_matrix</w:t>
      </w:r>
      <w:proofErr w:type="spellEnd"/>
    </w:p>
    <w:p w14:paraId="08C6D99B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11FF4">
        <w:rPr>
          <w:rFonts w:ascii="Times New Roman" w:hAnsi="Times New Roman" w:cs="Times New Roman"/>
        </w:rPr>
        <w:t>tensorflow.keras</w:t>
      </w:r>
      <w:proofErr w:type="gramEnd"/>
      <w:r w:rsidRPr="00711FF4">
        <w:rPr>
          <w:rFonts w:ascii="Times New Roman" w:hAnsi="Times New Roman" w:cs="Times New Roman"/>
        </w:rPr>
        <w:t>.models</w:t>
      </w:r>
      <w:proofErr w:type="spellEnd"/>
      <w:r w:rsidRPr="00711FF4">
        <w:rPr>
          <w:rFonts w:ascii="Times New Roman" w:hAnsi="Times New Roman" w:cs="Times New Roman"/>
        </w:rPr>
        <w:t xml:space="preserve"> import Sequential</w:t>
      </w:r>
    </w:p>
    <w:p w14:paraId="4F26DCD9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11FF4">
        <w:rPr>
          <w:rFonts w:ascii="Times New Roman" w:hAnsi="Times New Roman" w:cs="Times New Roman"/>
        </w:rPr>
        <w:t>tensorflow.keras</w:t>
      </w:r>
      <w:proofErr w:type="gramEnd"/>
      <w:r w:rsidRPr="00711FF4">
        <w:rPr>
          <w:rFonts w:ascii="Times New Roman" w:hAnsi="Times New Roman" w:cs="Times New Roman"/>
        </w:rPr>
        <w:t>.layers</w:t>
      </w:r>
      <w:proofErr w:type="spellEnd"/>
      <w:r w:rsidRPr="00711FF4">
        <w:rPr>
          <w:rFonts w:ascii="Times New Roman" w:hAnsi="Times New Roman" w:cs="Times New Roman"/>
        </w:rPr>
        <w:t xml:space="preserve"> import Dense, Dropout, </w:t>
      </w:r>
      <w:proofErr w:type="spellStart"/>
      <w:r w:rsidRPr="00711FF4">
        <w:rPr>
          <w:rFonts w:ascii="Times New Roman" w:hAnsi="Times New Roman" w:cs="Times New Roman"/>
        </w:rPr>
        <w:t>BatchNormalization</w:t>
      </w:r>
      <w:proofErr w:type="spellEnd"/>
    </w:p>
    <w:p w14:paraId="08388AD8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11FF4">
        <w:rPr>
          <w:rFonts w:ascii="Times New Roman" w:hAnsi="Times New Roman" w:cs="Times New Roman"/>
        </w:rPr>
        <w:t>tensorflow.keras</w:t>
      </w:r>
      <w:proofErr w:type="gramEnd"/>
      <w:r w:rsidRPr="00711FF4">
        <w:rPr>
          <w:rFonts w:ascii="Times New Roman" w:hAnsi="Times New Roman" w:cs="Times New Roman"/>
        </w:rPr>
        <w:t>.optimizers</w:t>
      </w:r>
      <w:proofErr w:type="spellEnd"/>
      <w:r w:rsidRPr="00711FF4">
        <w:rPr>
          <w:rFonts w:ascii="Times New Roman" w:hAnsi="Times New Roman" w:cs="Times New Roman"/>
        </w:rPr>
        <w:t xml:space="preserve"> import Adam</w:t>
      </w:r>
    </w:p>
    <w:p w14:paraId="46E90FEA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11FF4">
        <w:rPr>
          <w:rFonts w:ascii="Times New Roman" w:hAnsi="Times New Roman" w:cs="Times New Roman"/>
        </w:rPr>
        <w:t>tensorflow.keras</w:t>
      </w:r>
      <w:proofErr w:type="gramEnd"/>
      <w:r w:rsidRPr="00711FF4">
        <w:rPr>
          <w:rFonts w:ascii="Times New Roman" w:hAnsi="Times New Roman" w:cs="Times New Roman"/>
        </w:rPr>
        <w:t>.callbacks</w:t>
      </w:r>
      <w:proofErr w:type="spellEnd"/>
      <w:r w:rsidRPr="00711FF4">
        <w:rPr>
          <w:rFonts w:ascii="Times New Roman" w:hAnsi="Times New Roman" w:cs="Times New Roman"/>
        </w:rPr>
        <w:t xml:space="preserve"> import </w:t>
      </w:r>
      <w:proofErr w:type="spellStart"/>
      <w:r w:rsidRPr="00711FF4">
        <w:rPr>
          <w:rFonts w:ascii="Times New Roman" w:hAnsi="Times New Roman" w:cs="Times New Roman"/>
        </w:rPr>
        <w:t>EarlyStopping</w:t>
      </w:r>
      <w:proofErr w:type="spellEnd"/>
    </w:p>
    <w:p w14:paraId="3CD658ED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11D3965E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7336D2F1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1. Load Dataset</w:t>
      </w:r>
    </w:p>
    <w:p w14:paraId="011DBF46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18AA0030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r w:rsidRPr="00711FF4">
        <w:rPr>
          <w:rFonts w:ascii="Times New Roman" w:hAnsi="Times New Roman" w:cs="Times New Roman"/>
        </w:rPr>
        <w:t>df</w:t>
      </w:r>
      <w:proofErr w:type="spellEnd"/>
      <w:r w:rsidRPr="00711F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11FF4">
        <w:rPr>
          <w:rFonts w:ascii="Times New Roman" w:hAnsi="Times New Roman" w:cs="Times New Roman"/>
        </w:rPr>
        <w:t>pd.read</w:t>
      </w:r>
      <w:proofErr w:type="gramEnd"/>
      <w:r w:rsidRPr="00711FF4">
        <w:rPr>
          <w:rFonts w:ascii="Times New Roman" w:hAnsi="Times New Roman" w:cs="Times New Roman"/>
        </w:rPr>
        <w:t>_csv</w:t>
      </w:r>
      <w:proofErr w:type="spellEnd"/>
      <w:r w:rsidRPr="00711FF4">
        <w:rPr>
          <w:rFonts w:ascii="Times New Roman" w:hAnsi="Times New Roman" w:cs="Times New Roman"/>
        </w:rPr>
        <w:t>("dataset.csv")</w:t>
      </w:r>
    </w:p>
    <w:p w14:paraId="189D5F7B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5B5FEA1C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0A481728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2. Data Preprocessing</w:t>
      </w:r>
    </w:p>
    <w:p w14:paraId="4AD08195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2091723B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37931FDB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Remove unnecessary columns</w:t>
      </w:r>
    </w:p>
    <w:p w14:paraId="76E2F8DE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r w:rsidRPr="00711FF4">
        <w:rPr>
          <w:rFonts w:ascii="Times New Roman" w:hAnsi="Times New Roman" w:cs="Times New Roman"/>
        </w:rPr>
        <w:t>df</w:t>
      </w:r>
      <w:proofErr w:type="spellEnd"/>
      <w:r w:rsidRPr="00711F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11FF4">
        <w:rPr>
          <w:rFonts w:ascii="Times New Roman" w:hAnsi="Times New Roman" w:cs="Times New Roman"/>
        </w:rPr>
        <w:t>df.drop</w:t>
      </w:r>
      <w:proofErr w:type="spellEnd"/>
      <w:proofErr w:type="gramEnd"/>
      <w:r w:rsidRPr="00711FF4">
        <w:rPr>
          <w:rFonts w:ascii="Times New Roman" w:hAnsi="Times New Roman" w:cs="Times New Roman"/>
        </w:rPr>
        <w:t>(columns</w:t>
      </w:r>
      <w:proofErr w:type="gramStart"/>
      <w:r w:rsidRPr="00711FF4">
        <w:rPr>
          <w:rFonts w:ascii="Times New Roman" w:hAnsi="Times New Roman" w:cs="Times New Roman"/>
        </w:rPr>
        <w:t>=[</w:t>
      </w:r>
      <w:proofErr w:type="gramEnd"/>
      <w:r w:rsidRPr="00711FF4">
        <w:rPr>
          <w:rFonts w:ascii="Times New Roman" w:hAnsi="Times New Roman" w:cs="Times New Roman"/>
        </w:rPr>
        <w:t>"id", "Unnamed: 32"])</w:t>
      </w:r>
    </w:p>
    <w:p w14:paraId="6E930A41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27B14A49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Remove missing values (if any)</w:t>
      </w:r>
    </w:p>
    <w:p w14:paraId="0A5F8C60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r w:rsidRPr="00711FF4">
        <w:rPr>
          <w:rFonts w:ascii="Times New Roman" w:hAnsi="Times New Roman" w:cs="Times New Roman"/>
        </w:rPr>
        <w:t>df</w:t>
      </w:r>
      <w:proofErr w:type="spellEnd"/>
      <w:r w:rsidRPr="00711F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11FF4">
        <w:rPr>
          <w:rFonts w:ascii="Times New Roman" w:hAnsi="Times New Roman" w:cs="Times New Roman"/>
        </w:rPr>
        <w:t>df.dropna</w:t>
      </w:r>
      <w:proofErr w:type="spellEnd"/>
      <w:proofErr w:type="gramEnd"/>
      <w:r w:rsidRPr="00711FF4">
        <w:rPr>
          <w:rFonts w:ascii="Times New Roman" w:hAnsi="Times New Roman" w:cs="Times New Roman"/>
        </w:rPr>
        <w:t>()</w:t>
      </w:r>
    </w:p>
    <w:p w14:paraId="0FDA9A63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799EC9D3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Convert target column into numeric</w:t>
      </w:r>
    </w:p>
    <w:p w14:paraId="748583BA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M = Malignant (1)</w:t>
      </w:r>
    </w:p>
    <w:p w14:paraId="339FE2C1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B = Benign (0)</w:t>
      </w:r>
    </w:p>
    <w:p w14:paraId="25F8A8C6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r w:rsidRPr="00711FF4">
        <w:rPr>
          <w:rFonts w:ascii="Times New Roman" w:hAnsi="Times New Roman" w:cs="Times New Roman"/>
        </w:rPr>
        <w:t>df</w:t>
      </w:r>
      <w:proofErr w:type="spellEnd"/>
      <w:r w:rsidRPr="00711FF4">
        <w:rPr>
          <w:rFonts w:ascii="Times New Roman" w:hAnsi="Times New Roman" w:cs="Times New Roman"/>
        </w:rPr>
        <w:t xml:space="preserve">["diagnosis"] = </w:t>
      </w:r>
      <w:proofErr w:type="spellStart"/>
      <w:r w:rsidRPr="00711FF4">
        <w:rPr>
          <w:rFonts w:ascii="Times New Roman" w:hAnsi="Times New Roman" w:cs="Times New Roman"/>
        </w:rPr>
        <w:t>df</w:t>
      </w:r>
      <w:proofErr w:type="spellEnd"/>
      <w:r w:rsidRPr="00711FF4">
        <w:rPr>
          <w:rFonts w:ascii="Times New Roman" w:hAnsi="Times New Roman" w:cs="Times New Roman"/>
        </w:rPr>
        <w:t>["diagnosis"</w:t>
      </w:r>
      <w:proofErr w:type="gramStart"/>
      <w:r w:rsidRPr="00711FF4">
        <w:rPr>
          <w:rFonts w:ascii="Times New Roman" w:hAnsi="Times New Roman" w:cs="Times New Roman"/>
        </w:rPr>
        <w:t>].map</w:t>
      </w:r>
      <w:proofErr w:type="gramEnd"/>
      <w:r w:rsidRPr="00711FF4">
        <w:rPr>
          <w:rFonts w:ascii="Times New Roman" w:hAnsi="Times New Roman" w:cs="Times New Roman"/>
        </w:rPr>
        <w:t>({"M": 1, "B": 0})</w:t>
      </w:r>
    </w:p>
    <w:p w14:paraId="1E6C1B55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7BBB249E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Features and Target</w:t>
      </w:r>
    </w:p>
    <w:p w14:paraId="2C0FF143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711FF4">
        <w:rPr>
          <w:rFonts w:ascii="Times New Roman" w:hAnsi="Times New Roman" w:cs="Times New Roman"/>
        </w:rPr>
        <w:t>df.drop</w:t>
      </w:r>
      <w:proofErr w:type="spellEnd"/>
      <w:proofErr w:type="gramEnd"/>
      <w:r w:rsidRPr="00711FF4">
        <w:rPr>
          <w:rFonts w:ascii="Times New Roman" w:hAnsi="Times New Roman" w:cs="Times New Roman"/>
        </w:rPr>
        <w:t>("diagnosis", axis=1)</w:t>
      </w:r>
    </w:p>
    <w:p w14:paraId="34C853A0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y = </w:t>
      </w:r>
      <w:proofErr w:type="spellStart"/>
      <w:r w:rsidRPr="00711FF4">
        <w:rPr>
          <w:rFonts w:ascii="Times New Roman" w:hAnsi="Times New Roman" w:cs="Times New Roman"/>
        </w:rPr>
        <w:t>df</w:t>
      </w:r>
      <w:proofErr w:type="spellEnd"/>
      <w:r w:rsidRPr="00711FF4">
        <w:rPr>
          <w:rFonts w:ascii="Times New Roman" w:hAnsi="Times New Roman" w:cs="Times New Roman"/>
        </w:rPr>
        <w:t>["diagnosis"]</w:t>
      </w:r>
    </w:p>
    <w:p w14:paraId="2744E9FF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62D10F09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68012C38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3. Train-Test Split</w:t>
      </w:r>
    </w:p>
    <w:p w14:paraId="023A4E5A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1464A983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r w:rsidRPr="00711FF4">
        <w:rPr>
          <w:rFonts w:ascii="Times New Roman" w:hAnsi="Times New Roman" w:cs="Times New Roman"/>
        </w:rPr>
        <w:t>X_train</w:t>
      </w:r>
      <w:proofErr w:type="spellEnd"/>
      <w:r w:rsidRPr="00711FF4">
        <w:rPr>
          <w:rFonts w:ascii="Times New Roman" w:hAnsi="Times New Roman" w:cs="Times New Roman"/>
        </w:rPr>
        <w:t xml:space="preserve">, </w:t>
      </w:r>
      <w:proofErr w:type="spellStart"/>
      <w:r w:rsidRPr="00711FF4">
        <w:rPr>
          <w:rFonts w:ascii="Times New Roman" w:hAnsi="Times New Roman" w:cs="Times New Roman"/>
        </w:rPr>
        <w:t>X_test</w:t>
      </w:r>
      <w:proofErr w:type="spellEnd"/>
      <w:r w:rsidRPr="00711FF4">
        <w:rPr>
          <w:rFonts w:ascii="Times New Roman" w:hAnsi="Times New Roman" w:cs="Times New Roman"/>
        </w:rPr>
        <w:t xml:space="preserve">, </w:t>
      </w:r>
      <w:proofErr w:type="spellStart"/>
      <w:r w:rsidRPr="00711FF4">
        <w:rPr>
          <w:rFonts w:ascii="Times New Roman" w:hAnsi="Times New Roman" w:cs="Times New Roman"/>
        </w:rPr>
        <w:t>y_train</w:t>
      </w:r>
      <w:proofErr w:type="spellEnd"/>
      <w:r w:rsidRPr="00711FF4">
        <w:rPr>
          <w:rFonts w:ascii="Times New Roman" w:hAnsi="Times New Roman" w:cs="Times New Roman"/>
        </w:rPr>
        <w:t xml:space="preserve">, </w:t>
      </w:r>
      <w:proofErr w:type="spellStart"/>
      <w:r w:rsidRPr="00711FF4">
        <w:rPr>
          <w:rFonts w:ascii="Times New Roman" w:hAnsi="Times New Roman" w:cs="Times New Roman"/>
        </w:rPr>
        <w:t>y_test</w:t>
      </w:r>
      <w:proofErr w:type="spellEnd"/>
      <w:r w:rsidRPr="00711FF4">
        <w:rPr>
          <w:rFonts w:ascii="Times New Roman" w:hAnsi="Times New Roman" w:cs="Times New Roman"/>
        </w:rPr>
        <w:t xml:space="preserve"> = </w:t>
      </w:r>
      <w:proofErr w:type="spellStart"/>
      <w:r w:rsidRPr="00711FF4">
        <w:rPr>
          <w:rFonts w:ascii="Times New Roman" w:hAnsi="Times New Roman" w:cs="Times New Roman"/>
        </w:rPr>
        <w:t>train_test_</w:t>
      </w:r>
      <w:proofErr w:type="gramStart"/>
      <w:r w:rsidRPr="00711FF4">
        <w:rPr>
          <w:rFonts w:ascii="Times New Roman" w:hAnsi="Times New Roman" w:cs="Times New Roman"/>
        </w:rPr>
        <w:t>split</w:t>
      </w:r>
      <w:proofErr w:type="spellEnd"/>
      <w:r w:rsidRPr="00711FF4">
        <w:rPr>
          <w:rFonts w:ascii="Times New Roman" w:hAnsi="Times New Roman" w:cs="Times New Roman"/>
        </w:rPr>
        <w:t>(</w:t>
      </w:r>
      <w:proofErr w:type="gramEnd"/>
    </w:p>
    <w:p w14:paraId="121F8C16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lastRenderedPageBreak/>
        <w:t xml:space="preserve">    X,</w:t>
      </w:r>
    </w:p>
    <w:p w14:paraId="56BB1812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y,</w:t>
      </w:r>
    </w:p>
    <w:p w14:paraId="1149D5D6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</w:t>
      </w:r>
      <w:proofErr w:type="spellStart"/>
      <w:r w:rsidRPr="00711FF4">
        <w:rPr>
          <w:rFonts w:ascii="Times New Roman" w:hAnsi="Times New Roman" w:cs="Times New Roman"/>
        </w:rPr>
        <w:t>test_size</w:t>
      </w:r>
      <w:proofErr w:type="spellEnd"/>
      <w:r w:rsidRPr="00711FF4">
        <w:rPr>
          <w:rFonts w:ascii="Times New Roman" w:hAnsi="Times New Roman" w:cs="Times New Roman"/>
        </w:rPr>
        <w:t>=0.2,</w:t>
      </w:r>
    </w:p>
    <w:p w14:paraId="69898C10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</w:t>
      </w:r>
      <w:proofErr w:type="spellStart"/>
      <w:r w:rsidRPr="00711FF4">
        <w:rPr>
          <w:rFonts w:ascii="Times New Roman" w:hAnsi="Times New Roman" w:cs="Times New Roman"/>
        </w:rPr>
        <w:t>random_state</w:t>
      </w:r>
      <w:proofErr w:type="spellEnd"/>
      <w:r w:rsidRPr="00711FF4">
        <w:rPr>
          <w:rFonts w:ascii="Times New Roman" w:hAnsi="Times New Roman" w:cs="Times New Roman"/>
        </w:rPr>
        <w:t>=42,</w:t>
      </w:r>
    </w:p>
    <w:p w14:paraId="28CCF08F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stratify=y</w:t>
      </w:r>
    </w:p>
    <w:p w14:paraId="00CB2F93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)</w:t>
      </w:r>
    </w:p>
    <w:p w14:paraId="7CC6FEE6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30A17E47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51C78A28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4. Feature Scaling</w:t>
      </w:r>
    </w:p>
    <w:p w14:paraId="44EA9434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4128346F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711FF4">
        <w:rPr>
          <w:rFonts w:ascii="Times New Roman" w:hAnsi="Times New Roman" w:cs="Times New Roman"/>
        </w:rPr>
        <w:t>StandardScaler</w:t>
      </w:r>
      <w:proofErr w:type="spellEnd"/>
      <w:r w:rsidRPr="00711FF4">
        <w:rPr>
          <w:rFonts w:ascii="Times New Roman" w:hAnsi="Times New Roman" w:cs="Times New Roman"/>
        </w:rPr>
        <w:t>(</w:t>
      </w:r>
      <w:proofErr w:type="gramEnd"/>
      <w:r w:rsidRPr="00711FF4">
        <w:rPr>
          <w:rFonts w:ascii="Times New Roman" w:hAnsi="Times New Roman" w:cs="Times New Roman"/>
        </w:rPr>
        <w:t>)</w:t>
      </w:r>
    </w:p>
    <w:p w14:paraId="2400E6FA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63172EF1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r w:rsidRPr="00711FF4">
        <w:rPr>
          <w:rFonts w:ascii="Times New Roman" w:hAnsi="Times New Roman" w:cs="Times New Roman"/>
        </w:rPr>
        <w:t>X_train</w:t>
      </w:r>
      <w:proofErr w:type="spellEnd"/>
      <w:r w:rsidRPr="00711FF4">
        <w:rPr>
          <w:rFonts w:ascii="Times New Roman" w:hAnsi="Times New Roman" w:cs="Times New Roman"/>
        </w:rPr>
        <w:t xml:space="preserve"> = </w:t>
      </w:r>
      <w:proofErr w:type="spellStart"/>
      <w:r w:rsidRPr="00711FF4">
        <w:rPr>
          <w:rFonts w:ascii="Times New Roman" w:hAnsi="Times New Roman" w:cs="Times New Roman"/>
        </w:rPr>
        <w:t>scaler.fit_transform</w:t>
      </w:r>
      <w:proofErr w:type="spellEnd"/>
      <w:r w:rsidRPr="00711FF4">
        <w:rPr>
          <w:rFonts w:ascii="Times New Roman" w:hAnsi="Times New Roman" w:cs="Times New Roman"/>
        </w:rPr>
        <w:t>(</w:t>
      </w:r>
      <w:proofErr w:type="spellStart"/>
      <w:r w:rsidRPr="00711FF4">
        <w:rPr>
          <w:rFonts w:ascii="Times New Roman" w:hAnsi="Times New Roman" w:cs="Times New Roman"/>
        </w:rPr>
        <w:t>X_train</w:t>
      </w:r>
      <w:proofErr w:type="spellEnd"/>
      <w:r w:rsidRPr="00711FF4">
        <w:rPr>
          <w:rFonts w:ascii="Times New Roman" w:hAnsi="Times New Roman" w:cs="Times New Roman"/>
        </w:rPr>
        <w:t>)</w:t>
      </w:r>
    </w:p>
    <w:p w14:paraId="79293474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r w:rsidRPr="00711FF4">
        <w:rPr>
          <w:rFonts w:ascii="Times New Roman" w:hAnsi="Times New Roman" w:cs="Times New Roman"/>
        </w:rPr>
        <w:t>X_test</w:t>
      </w:r>
      <w:proofErr w:type="spellEnd"/>
      <w:r w:rsidRPr="00711F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11FF4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711FF4">
        <w:rPr>
          <w:rFonts w:ascii="Times New Roman" w:hAnsi="Times New Roman" w:cs="Times New Roman"/>
        </w:rPr>
        <w:t>(</w:t>
      </w:r>
      <w:proofErr w:type="spellStart"/>
      <w:r w:rsidRPr="00711FF4">
        <w:rPr>
          <w:rFonts w:ascii="Times New Roman" w:hAnsi="Times New Roman" w:cs="Times New Roman"/>
        </w:rPr>
        <w:t>X_test</w:t>
      </w:r>
      <w:proofErr w:type="spellEnd"/>
      <w:r w:rsidRPr="00711FF4">
        <w:rPr>
          <w:rFonts w:ascii="Times New Roman" w:hAnsi="Times New Roman" w:cs="Times New Roman"/>
        </w:rPr>
        <w:t>)</w:t>
      </w:r>
    </w:p>
    <w:p w14:paraId="1DCD138D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11F99B61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1C396BBD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5. Build ANN Model</w:t>
      </w:r>
    </w:p>
    <w:p w14:paraId="40EA6F22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28B30BC6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model = </w:t>
      </w:r>
      <w:proofErr w:type="gramStart"/>
      <w:r w:rsidRPr="00711FF4">
        <w:rPr>
          <w:rFonts w:ascii="Times New Roman" w:hAnsi="Times New Roman" w:cs="Times New Roman"/>
        </w:rPr>
        <w:t>Sequential(</w:t>
      </w:r>
      <w:proofErr w:type="gramEnd"/>
      <w:r w:rsidRPr="00711FF4">
        <w:rPr>
          <w:rFonts w:ascii="Times New Roman" w:hAnsi="Times New Roman" w:cs="Times New Roman"/>
        </w:rPr>
        <w:t>)</w:t>
      </w:r>
    </w:p>
    <w:p w14:paraId="19931940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470C197A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Input Layer + Hidden Layer 1</w:t>
      </w:r>
    </w:p>
    <w:p w14:paraId="1808ADCD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proofErr w:type="gramStart"/>
      <w:r w:rsidRPr="00711FF4">
        <w:rPr>
          <w:rFonts w:ascii="Times New Roman" w:hAnsi="Times New Roman" w:cs="Times New Roman"/>
        </w:rPr>
        <w:t>model.add</w:t>
      </w:r>
      <w:proofErr w:type="spellEnd"/>
      <w:r w:rsidRPr="00711FF4">
        <w:rPr>
          <w:rFonts w:ascii="Times New Roman" w:hAnsi="Times New Roman" w:cs="Times New Roman"/>
        </w:rPr>
        <w:t>(Dense(</w:t>
      </w:r>
      <w:proofErr w:type="gramEnd"/>
      <w:r w:rsidRPr="00711FF4">
        <w:rPr>
          <w:rFonts w:ascii="Times New Roman" w:hAnsi="Times New Roman" w:cs="Times New Roman"/>
        </w:rPr>
        <w:t>64, activation="</w:t>
      </w:r>
      <w:proofErr w:type="spellStart"/>
      <w:r w:rsidRPr="00711FF4">
        <w:rPr>
          <w:rFonts w:ascii="Times New Roman" w:hAnsi="Times New Roman" w:cs="Times New Roman"/>
        </w:rPr>
        <w:t>relu</w:t>
      </w:r>
      <w:proofErr w:type="spellEnd"/>
      <w:r w:rsidRPr="00711FF4">
        <w:rPr>
          <w:rFonts w:ascii="Times New Roman" w:hAnsi="Times New Roman" w:cs="Times New Roman"/>
        </w:rPr>
        <w:t xml:space="preserve">", </w:t>
      </w:r>
      <w:proofErr w:type="spellStart"/>
      <w:r w:rsidRPr="00711FF4">
        <w:rPr>
          <w:rFonts w:ascii="Times New Roman" w:hAnsi="Times New Roman" w:cs="Times New Roman"/>
        </w:rPr>
        <w:t>input_shape</w:t>
      </w:r>
      <w:proofErr w:type="spellEnd"/>
      <w:r w:rsidRPr="00711FF4">
        <w:rPr>
          <w:rFonts w:ascii="Times New Roman" w:hAnsi="Times New Roman" w:cs="Times New Roman"/>
        </w:rPr>
        <w:t>=(</w:t>
      </w:r>
      <w:proofErr w:type="spellStart"/>
      <w:r w:rsidRPr="00711FF4">
        <w:rPr>
          <w:rFonts w:ascii="Times New Roman" w:hAnsi="Times New Roman" w:cs="Times New Roman"/>
        </w:rPr>
        <w:t>X_</w:t>
      </w:r>
      <w:proofErr w:type="gramStart"/>
      <w:r w:rsidRPr="00711FF4">
        <w:rPr>
          <w:rFonts w:ascii="Times New Roman" w:hAnsi="Times New Roman" w:cs="Times New Roman"/>
        </w:rPr>
        <w:t>train.shape</w:t>
      </w:r>
      <w:proofErr w:type="spellEnd"/>
      <w:proofErr w:type="gramEnd"/>
      <w:r w:rsidRPr="00711FF4">
        <w:rPr>
          <w:rFonts w:ascii="Times New Roman" w:hAnsi="Times New Roman" w:cs="Times New Roman"/>
        </w:rPr>
        <w:t>[1],)))</w:t>
      </w:r>
    </w:p>
    <w:p w14:paraId="16444701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proofErr w:type="gramStart"/>
      <w:r w:rsidRPr="00711FF4">
        <w:rPr>
          <w:rFonts w:ascii="Times New Roman" w:hAnsi="Times New Roman" w:cs="Times New Roman"/>
        </w:rPr>
        <w:t>model.add</w:t>
      </w:r>
      <w:proofErr w:type="spellEnd"/>
      <w:r w:rsidRPr="00711FF4">
        <w:rPr>
          <w:rFonts w:ascii="Times New Roman" w:hAnsi="Times New Roman" w:cs="Times New Roman"/>
        </w:rPr>
        <w:t>(</w:t>
      </w:r>
      <w:proofErr w:type="spellStart"/>
      <w:r w:rsidRPr="00711FF4">
        <w:rPr>
          <w:rFonts w:ascii="Times New Roman" w:hAnsi="Times New Roman" w:cs="Times New Roman"/>
        </w:rPr>
        <w:t>BatchNormalization</w:t>
      </w:r>
      <w:proofErr w:type="spellEnd"/>
      <w:r w:rsidRPr="00711FF4">
        <w:rPr>
          <w:rFonts w:ascii="Times New Roman" w:hAnsi="Times New Roman" w:cs="Times New Roman"/>
        </w:rPr>
        <w:t>(</w:t>
      </w:r>
      <w:proofErr w:type="gramEnd"/>
      <w:r w:rsidRPr="00711FF4">
        <w:rPr>
          <w:rFonts w:ascii="Times New Roman" w:hAnsi="Times New Roman" w:cs="Times New Roman"/>
        </w:rPr>
        <w:t>))</w:t>
      </w:r>
    </w:p>
    <w:p w14:paraId="572EBB46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proofErr w:type="gramStart"/>
      <w:r w:rsidRPr="00711FF4">
        <w:rPr>
          <w:rFonts w:ascii="Times New Roman" w:hAnsi="Times New Roman" w:cs="Times New Roman"/>
        </w:rPr>
        <w:t>model.add</w:t>
      </w:r>
      <w:proofErr w:type="spellEnd"/>
      <w:r w:rsidRPr="00711FF4">
        <w:rPr>
          <w:rFonts w:ascii="Times New Roman" w:hAnsi="Times New Roman" w:cs="Times New Roman"/>
        </w:rPr>
        <w:t>(Dropout(</w:t>
      </w:r>
      <w:proofErr w:type="gramEnd"/>
      <w:r w:rsidRPr="00711FF4">
        <w:rPr>
          <w:rFonts w:ascii="Times New Roman" w:hAnsi="Times New Roman" w:cs="Times New Roman"/>
        </w:rPr>
        <w:t>0.3))</w:t>
      </w:r>
    </w:p>
    <w:p w14:paraId="07DBA11B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4498CC95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Hidden Layer 2</w:t>
      </w:r>
    </w:p>
    <w:p w14:paraId="15EFF798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proofErr w:type="gramStart"/>
      <w:r w:rsidRPr="00711FF4">
        <w:rPr>
          <w:rFonts w:ascii="Times New Roman" w:hAnsi="Times New Roman" w:cs="Times New Roman"/>
        </w:rPr>
        <w:t>model.add</w:t>
      </w:r>
      <w:proofErr w:type="spellEnd"/>
      <w:r w:rsidRPr="00711FF4">
        <w:rPr>
          <w:rFonts w:ascii="Times New Roman" w:hAnsi="Times New Roman" w:cs="Times New Roman"/>
        </w:rPr>
        <w:t>(Dense(</w:t>
      </w:r>
      <w:proofErr w:type="gramEnd"/>
      <w:r w:rsidRPr="00711FF4">
        <w:rPr>
          <w:rFonts w:ascii="Times New Roman" w:hAnsi="Times New Roman" w:cs="Times New Roman"/>
        </w:rPr>
        <w:t>32, activation="</w:t>
      </w:r>
      <w:proofErr w:type="spellStart"/>
      <w:r w:rsidRPr="00711FF4">
        <w:rPr>
          <w:rFonts w:ascii="Times New Roman" w:hAnsi="Times New Roman" w:cs="Times New Roman"/>
        </w:rPr>
        <w:t>relu</w:t>
      </w:r>
      <w:proofErr w:type="spellEnd"/>
      <w:r w:rsidRPr="00711FF4">
        <w:rPr>
          <w:rFonts w:ascii="Times New Roman" w:hAnsi="Times New Roman" w:cs="Times New Roman"/>
        </w:rPr>
        <w:t>"))</w:t>
      </w:r>
    </w:p>
    <w:p w14:paraId="76F757FF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proofErr w:type="gramStart"/>
      <w:r w:rsidRPr="00711FF4">
        <w:rPr>
          <w:rFonts w:ascii="Times New Roman" w:hAnsi="Times New Roman" w:cs="Times New Roman"/>
        </w:rPr>
        <w:t>model.add</w:t>
      </w:r>
      <w:proofErr w:type="spellEnd"/>
      <w:r w:rsidRPr="00711FF4">
        <w:rPr>
          <w:rFonts w:ascii="Times New Roman" w:hAnsi="Times New Roman" w:cs="Times New Roman"/>
        </w:rPr>
        <w:t>(</w:t>
      </w:r>
      <w:proofErr w:type="spellStart"/>
      <w:r w:rsidRPr="00711FF4">
        <w:rPr>
          <w:rFonts w:ascii="Times New Roman" w:hAnsi="Times New Roman" w:cs="Times New Roman"/>
        </w:rPr>
        <w:t>BatchNormalization</w:t>
      </w:r>
      <w:proofErr w:type="spellEnd"/>
      <w:r w:rsidRPr="00711FF4">
        <w:rPr>
          <w:rFonts w:ascii="Times New Roman" w:hAnsi="Times New Roman" w:cs="Times New Roman"/>
        </w:rPr>
        <w:t>(</w:t>
      </w:r>
      <w:proofErr w:type="gramEnd"/>
      <w:r w:rsidRPr="00711FF4">
        <w:rPr>
          <w:rFonts w:ascii="Times New Roman" w:hAnsi="Times New Roman" w:cs="Times New Roman"/>
        </w:rPr>
        <w:t>))</w:t>
      </w:r>
    </w:p>
    <w:p w14:paraId="796C2AF0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proofErr w:type="gramStart"/>
      <w:r w:rsidRPr="00711FF4">
        <w:rPr>
          <w:rFonts w:ascii="Times New Roman" w:hAnsi="Times New Roman" w:cs="Times New Roman"/>
        </w:rPr>
        <w:t>model.add</w:t>
      </w:r>
      <w:proofErr w:type="spellEnd"/>
      <w:r w:rsidRPr="00711FF4">
        <w:rPr>
          <w:rFonts w:ascii="Times New Roman" w:hAnsi="Times New Roman" w:cs="Times New Roman"/>
        </w:rPr>
        <w:t>(Dropout(</w:t>
      </w:r>
      <w:proofErr w:type="gramEnd"/>
      <w:r w:rsidRPr="00711FF4">
        <w:rPr>
          <w:rFonts w:ascii="Times New Roman" w:hAnsi="Times New Roman" w:cs="Times New Roman"/>
        </w:rPr>
        <w:t>0.3))</w:t>
      </w:r>
    </w:p>
    <w:p w14:paraId="3499BD08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5B06F895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Output Layer</w:t>
      </w:r>
    </w:p>
    <w:p w14:paraId="02786CD4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proofErr w:type="gramStart"/>
      <w:r w:rsidRPr="00711FF4">
        <w:rPr>
          <w:rFonts w:ascii="Times New Roman" w:hAnsi="Times New Roman" w:cs="Times New Roman"/>
        </w:rPr>
        <w:t>model.add</w:t>
      </w:r>
      <w:proofErr w:type="spellEnd"/>
      <w:r w:rsidRPr="00711FF4">
        <w:rPr>
          <w:rFonts w:ascii="Times New Roman" w:hAnsi="Times New Roman" w:cs="Times New Roman"/>
        </w:rPr>
        <w:t>(Dense(</w:t>
      </w:r>
      <w:proofErr w:type="gramEnd"/>
      <w:r w:rsidRPr="00711FF4">
        <w:rPr>
          <w:rFonts w:ascii="Times New Roman" w:hAnsi="Times New Roman" w:cs="Times New Roman"/>
        </w:rPr>
        <w:t>1, activation="sigmoid"))</w:t>
      </w:r>
    </w:p>
    <w:p w14:paraId="577EEAC7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6F001815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0F120928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6. Compile Model</w:t>
      </w:r>
    </w:p>
    <w:p w14:paraId="15A0BC39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5323FECB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proofErr w:type="gramStart"/>
      <w:r w:rsidRPr="00711FF4">
        <w:rPr>
          <w:rFonts w:ascii="Times New Roman" w:hAnsi="Times New Roman" w:cs="Times New Roman"/>
        </w:rPr>
        <w:t>model.compile</w:t>
      </w:r>
      <w:proofErr w:type="spellEnd"/>
      <w:proofErr w:type="gramEnd"/>
      <w:r w:rsidRPr="00711FF4">
        <w:rPr>
          <w:rFonts w:ascii="Times New Roman" w:hAnsi="Times New Roman" w:cs="Times New Roman"/>
        </w:rPr>
        <w:t>(</w:t>
      </w:r>
    </w:p>
    <w:p w14:paraId="5A8236BE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optimizer=Adam(</w:t>
      </w:r>
      <w:proofErr w:type="spellStart"/>
      <w:r w:rsidRPr="00711FF4">
        <w:rPr>
          <w:rFonts w:ascii="Times New Roman" w:hAnsi="Times New Roman" w:cs="Times New Roman"/>
        </w:rPr>
        <w:t>learning_rate</w:t>
      </w:r>
      <w:proofErr w:type="spellEnd"/>
      <w:r w:rsidRPr="00711FF4">
        <w:rPr>
          <w:rFonts w:ascii="Times New Roman" w:hAnsi="Times New Roman" w:cs="Times New Roman"/>
        </w:rPr>
        <w:t>=0.001),</w:t>
      </w:r>
    </w:p>
    <w:p w14:paraId="36843F55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loss="</w:t>
      </w:r>
      <w:proofErr w:type="spellStart"/>
      <w:r w:rsidRPr="00711FF4">
        <w:rPr>
          <w:rFonts w:ascii="Times New Roman" w:hAnsi="Times New Roman" w:cs="Times New Roman"/>
        </w:rPr>
        <w:t>binary_crossentropy</w:t>
      </w:r>
      <w:proofErr w:type="spellEnd"/>
      <w:r w:rsidRPr="00711FF4">
        <w:rPr>
          <w:rFonts w:ascii="Times New Roman" w:hAnsi="Times New Roman" w:cs="Times New Roman"/>
        </w:rPr>
        <w:t>",</w:t>
      </w:r>
    </w:p>
    <w:p w14:paraId="15511D28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metrics=["accuracy"]</w:t>
      </w:r>
    </w:p>
    <w:p w14:paraId="227657FA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)</w:t>
      </w:r>
    </w:p>
    <w:p w14:paraId="0B1F784F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7319422E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6D641D7F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7. Early Stopping</w:t>
      </w:r>
    </w:p>
    <w:p w14:paraId="7BCC1BD0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24A6F4F1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r w:rsidRPr="00711FF4">
        <w:rPr>
          <w:rFonts w:ascii="Times New Roman" w:hAnsi="Times New Roman" w:cs="Times New Roman"/>
        </w:rPr>
        <w:t>early_stop</w:t>
      </w:r>
      <w:proofErr w:type="spellEnd"/>
      <w:r w:rsidRPr="00711F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11FF4">
        <w:rPr>
          <w:rFonts w:ascii="Times New Roman" w:hAnsi="Times New Roman" w:cs="Times New Roman"/>
        </w:rPr>
        <w:t>EarlyStopping</w:t>
      </w:r>
      <w:proofErr w:type="spellEnd"/>
      <w:r w:rsidRPr="00711FF4">
        <w:rPr>
          <w:rFonts w:ascii="Times New Roman" w:hAnsi="Times New Roman" w:cs="Times New Roman"/>
        </w:rPr>
        <w:t>(</w:t>
      </w:r>
      <w:proofErr w:type="gramEnd"/>
    </w:p>
    <w:p w14:paraId="779FA6F5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monitor="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",</w:t>
      </w:r>
    </w:p>
    <w:p w14:paraId="5FCF3B6F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patience=5,</w:t>
      </w:r>
    </w:p>
    <w:p w14:paraId="123ABD32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</w:t>
      </w:r>
      <w:proofErr w:type="spellStart"/>
      <w:r w:rsidRPr="00711FF4">
        <w:rPr>
          <w:rFonts w:ascii="Times New Roman" w:hAnsi="Times New Roman" w:cs="Times New Roman"/>
        </w:rPr>
        <w:t>restore_best_weights</w:t>
      </w:r>
      <w:proofErr w:type="spellEnd"/>
      <w:r w:rsidRPr="00711FF4">
        <w:rPr>
          <w:rFonts w:ascii="Times New Roman" w:hAnsi="Times New Roman" w:cs="Times New Roman"/>
        </w:rPr>
        <w:t>=True</w:t>
      </w:r>
    </w:p>
    <w:p w14:paraId="04EBCCB8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)</w:t>
      </w:r>
    </w:p>
    <w:p w14:paraId="21C36E6E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047E4E59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67A31B12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8. Train Model</w:t>
      </w:r>
    </w:p>
    <w:p w14:paraId="5C3812D2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3E49C40A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history = </w:t>
      </w:r>
      <w:proofErr w:type="spellStart"/>
      <w:proofErr w:type="gramStart"/>
      <w:r w:rsidRPr="00711FF4">
        <w:rPr>
          <w:rFonts w:ascii="Times New Roman" w:hAnsi="Times New Roman" w:cs="Times New Roman"/>
        </w:rPr>
        <w:t>model.fit</w:t>
      </w:r>
      <w:proofErr w:type="spellEnd"/>
      <w:r w:rsidRPr="00711FF4">
        <w:rPr>
          <w:rFonts w:ascii="Times New Roman" w:hAnsi="Times New Roman" w:cs="Times New Roman"/>
        </w:rPr>
        <w:t>(</w:t>
      </w:r>
      <w:proofErr w:type="gramEnd"/>
    </w:p>
    <w:p w14:paraId="36B1238E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</w:t>
      </w:r>
      <w:proofErr w:type="spellStart"/>
      <w:r w:rsidRPr="00711FF4">
        <w:rPr>
          <w:rFonts w:ascii="Times New Roman" w:hAnsi="Times New Roman" w:cs="Times New Roman"/>
        </w:rPr>
        <w:t>X_train</w:t>
      </w:r>
      <w:proofErr w:type="spellEnd"/>
      <w:r w:rsidRPr="00711FF4">
        <w:rPr>
          <w:rFonts w:ascii="Times New Roman" w:hAnsi="Times New Roman" w:cs="Times New Roman"/>
        </w:rPr>
        <w:t>,</w:t>
      </w:r>
    </w:p>
    <w:p w14:paraId="6D218B9E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</w:t>
      </w:r>
      <w:proofErr w:type="spellStart"/>
      <w:r w:rsidRPr="00711FF4">
        <w:rPr>
          <w:rFonts w:ascii="Times New Roman" w:hAnsi="Times New Roman" w:cs="Times New Roman"/>
        </w:rPr>
        <w:t>y_train</w:t>
      </w:r>
      <w:proofErr w:type="spellEnd"/>
      <w:r w:rsidRPr="00711FF4">
        <w:rPr>
          <w:rFonts w:ascii="Times New Roman" w:hAnsi="Times New Roman" w:cs="Times New Roman"/>
        </w:rPr>
        <w:t>,</w:t>
      </w:r>
    </w:p>
    <w:p w14:paraId="2C6B1E1F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</w:t>
      </w:r>
      <w:proofErr w:type="spellStart"/>
      <w:r w:rsidRPr="00711FF4">
        <w:rPr>
          <w:rFonts w:ascii="Times New Roman" w:hAnsi="Times New Roman" w:cs="Times New Roman"/>
        </w:rPr>
        <w:t>validation_split</w:t>
      </w:r>
      <w:proofErr w:type="spellEnd"/>
      <w:r w:rsidRPr="00711FF4">
        <w:rPr>
          <w:rFonts w:ascii="Times New Roman" w:hAnsi="Times New Roman" w:cs="Times New Roman"/>
        </w:rPr>
        <w:t>=0.2,</w:t>
      </w:r>
    </w:p>
    <w:p w14:paraId="17BF2029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epochs=100,</w:t>
      </w:r>
    </w:p>
    <w:p w14:paraId="14D858AE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</w:t>
      </w:r>
      <w:proofErr w:type="spellStart"/>
      <w:r w:rsidRPr="00711FF4">
        <w:rPr>
          <w:rFonts w:ascii="Times New Roman" w:hAnsi="Times New Roman" w:cs="Times New Roman"/>
        </w:rPr>
        <w:t>batch_size</w:t>
      </w:r>
      <w:proofErr w:type="spellEnd"/>
      <w:r w:rsidRPr="00711FF4">
        <w:rPr>
          <w:rFonts w:ascii="Times New Roman" w:hAnsi="Times New Roman" w:cs="Times New Roman"/>
        </w:rPr>
        <w:t>=32,</w:t>
      </w:r>
    </w:p>
    <w:p w14:paraId="4EB338EA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callbacks=[</w:t>
      </w:r>
      <w:proofErr w:type="spellStart"/>
      <w:r w:rsidRPr="00711FF4">
        <w:rPr>
          <w:rFonts w:ascii="Times New Roman" w:hAnsi="Times New Roman" w:cs="Times New Roman"/>
        </w:rPr>
        <w:t>early_stop</w:t>
      </w:r>
      <w:proofErr w:type="spellEnd"/>
      <w:r w:rsidRPr="00711FF4">
        <w:rPr>
          <w:rFonts w:ascii="Times New Roman" w:hAnsi="Times New Roman" w:cs="Times New Roman"/>
        </w:rPr>
        <w:t>],</w:t>
      </w:r>
    </w:p>
    <w:p w14:paraId="539A43AA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verbose=1</w:t>
      </w:r>
    </w:p>
    <w:p w14:paraId="120AE151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)</w:t>
      </w:r>
    </w:p>
    <w:p w14:paraId="6A55D9D4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5AB092F0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2BF64571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9. Evaluate Model</w:t>
      </w:r>
    </w:p>
    <w:p w14:paraId="491874F3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49BF7A35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loss, accuracy = </w:t>
      </w:r>
      <w:proofErr w:type="spellStart"/>
      <w:proofErr w:type="gramStart"/>
      <w:r w:rsidRPr="00711FF4">
        <w:rPr>
          <w:rFonts w:ascii="Times New Roman" w:hAnsi="Times New Roman" w:cs="Times New Roman"/>
        </w:rPr>
        <w:t>model.evaluate</w:t>
      </w:r>
      <w:proofErr w:type="spellEnd"/>
      <w:proofErr w:type="gramEnd"/>
      <w:r w:rsidRPr="00711FF4">
        <w:rPr>
          <w:rFonts w:ascii="Times New Roman" w:hAnsi="Times New Roman" w:cs="Times New Roman"/>
        </w:rPr>
        <w:t>(</w:t>
      </w:r>
      <w:proofErr w:type="spellStart"/>
      <w:r w:rsidRPr="00711FF4">
        <w:rPr>
          <w:rFonts w:ascii="Times New Roman" w:hAnsi="Times New Roman" w:cs="Times New Roman"/>
        </w:rPr>
        <w:t>X_test</w:t>
      </w:r>
      <w:proofErr w:type="spellEnd"/>
      <w:r w:rsidRPr="00711FF4">
        <w:rPr>
          <w:rFonts w:ascii="Times New Roman" w:hAnsi="Times New Roman" w:cs="Times New Roman"/>
        </w:rPr>
        <w:t xml:space="preserve">, </w:t>
      </w:r>
      <w:proofErr w:type="spellStart"/>
      <w:r w:rsidRPr="00711FF4">
        <w:rPr>
          <w:rFonts w:ascii="Times New Roman" w:hAnsi="Times New Roman" w:cs="Times New Roman"/>
        </w:rPr>
        <w:t>y_test</w:t>
      </w:r>
      <w:proofErr w:type="spellEnd"/>
      <w:r w:rsidRPr="00711FF4">
        <w:rPr>
          <w:rFonts w:ascii="Times New Roman" w:hAnsi="Times New Roman" w:cs="Times New Roman"/>
        </w:rPr>
        <w:t>, verbose=0)</w:t>
      </w:r>
    </w:p>
    <w:p w14:paraId="584DC03A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4197EDE9" w14:textId="77777777" w:rsidR="00A21C7A" w:rsidRPr="00711FF4" w:rsidRDefault="00E10F6D">
      <w:pPr>
        <w:rPr>
          <w:rFonts w:ascii="Times New Roman" w:hAnsi="Times New Roman" w:cs="Times New Roman"/>
        </w:rPr>
      </w:pPr>
      <w:proofErr w:type="gramStart"/>
      <w:r w:rsidRPr="00711FF4">
        <w:rPr>
          <w:rFonts w:ascii="Times New Roman" w:hAnsi="Times New Roman" w:cs="Times New Roman"/>
        </w:rPr>
        <w:t>print(</w:t>
      </w:r>
      <w:proofErr w:type="gramEnd"/>
      <w:r w:rsidRPr="00711FF4">
        <w:rPr>
          <w:rFonts w:ascii="Times New Roman" w:hAnsi="Times New Roman" w:cs="Times New Roman"/>
        </w:rPr>
        <w:t>"\</w:t>
      </w:r>
      <w:proofErr w:type="spellStart"/>
      <w:r w:rsidRPr="00711FF4">
        <w:rPr>
          <w:rFonts w:ascii="Times New Roman" w:hAnsi="Times New Roman" w:cs="Times New Roman"/>
        </w:rPr>
        <w:t>nTest</w:t>
      </w:r>
      <w:proofErr w:type="spellEnd"/>
      <w:r w:rsidRPr="00711FF4">
        <w:rPr>
          <w:rFonts w:ascii="Times New Roman" w:hAnsi="Times New Roman" w:cs="Times New Roman"/>
        </w:rPr>
        <w:t xml:space="preserve"> Accuracy:", accuracy)</w:t>
      </w:r>
    </w:p>
    <w:p w14:paraId="5CF774A2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4B68D630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1F2DB5C0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10. Predictions</w:t>
      </w:r>
    </w:p>
    <w:p w14:paraId="43A013E7" w14:textId="77777777" w:rsidR="00A21C7A" w:rsidRPr="00711FF4" w:rsidRDefault="00E10F6D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# ==============================</w:t>
      </w:r>
    </w:p>
    <w:p w14:paraId="276FA5BA" w14:textId="77777777" w:rsidR="00A21C7A" w:rsidRPr="00711FF4" w:rsidRDefault="00E10F6D">
      <w:pPr>
        <w:rPr>
          <w:rFonts w:ascii="Times New Roman" w:hAnsi="Times New Roman" w:cs="Times New Roman"/>
        </w:rPr>
      </w:pPr>
      <w:proofErr w:type="spellStart"/>
      <w:r w:rsidRPr="00711FF4">
        <w:rPr>
          <w:rFonts w:ascii="Times New Roman" w:hAnsi="Times New Roman" w:cs="Times New Roman"/>
        </w:rPr>
        <w:t>y_pred</w:t>
      </w:r>
      <w:proofErr w:type="spellEnd"/>
      <w:r w:rsidRPr="00711FF4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711F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711FF4">
        <w:rPr>
          <w:rFonts w:ascii="Times New Roman" w:hAnsi="Times New Roman" w:cs="Times New Roman"/>
        </w:rPr>
        <w:t>(</w:t>
      </w:r>
      <w:proofErr w:type="spellStart"/>
      <w:r w:rsidRPr="00711FF4">
        <w:rPr>
          <w:rFonts w:ascii="Times New Roman" w:hAnsi="Times New Roman" w:cs="Times New Roman"/>
        </w:rPr>
        <w:t>X_test</w:t>
      </w:r>
      <w:proofErr w:type="spellEnd"/>
      <w:r w:rsidRPr="00711FF4">
        <w:rPr>
          <w:rFonts w:ascii="Times New Roman" w:hAnsi="Times New Roman" w:cs="Times New Roman"/>
        </w:rPr>
        <w:t>) &gt; 0.5</w:t>
      </w:r>
      <w:proofErr w:type="gramStart"/>
      <w:r w:rsidRPr="00711FF4">
        <w:rPr>
          <w:rFonts w:ascii="Times New Roman" w:hAnsi="Times New Roman" w:cs="Times New Roman"/>
        </w:rPr>
        <w:t>).</w:t>
      </w:r>
      <w:proofErr w:type="spellStart"/>
      <w:r w:rsidRPr="00711FF4">
        <w:rPr>
          <w:rFonts w:ascii="Times New Roman" w:hAnsi="Times New Roman" w:cs="Times New Roman"/>
        </w:rPr>
        <w:t>astype</w:t>
      </w:r>
      <w:proofErr w:type="spellEnd"/>
      <w:proofErr w:type="gramEnd"/>
      <w:r w:rsidRPr="00711FF4">
        <w:rPr>
          <w:rFonts w:ascii="Times New Roman" w:hAnsi="Times New Roman" w:cs="Times New Roman"/>
        </w:rPr>
        <w:t>(int)</w:t>
      </w:r>
    </w:p>
    <w:p w14:paraId="4C3557CC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316C796B" w14:textId="77777777" w:rsidR="00A21C7A" w:rsidRPr="00711FF4" w:rsidRDefault="00E10F6D">
      <w:pPr>
        <w:rPr>
          <w:rFonts w:ascii="Times New Roman" w:hAnsi="Times New Roman" w:cs="Times New Roman"/>
        </w:rPr>
      </w:pPr>
      <w:proofErr w:type="gramStart"/>
      <w:r w:rsidRPr="00711FF4">
        <w:rPr>
          <w:rFonts w:ascii="Times New Roman" w:hAnsi="Times New Roman" w:cs="Times New Roman"/>
        </w:rPr>
        <w:t>print(</w:t>
      </w:r>
      <w:proofErr w:type="gramEnd"/>
      <w:r w:rsidRPr="00711FF4">
        <w:rPr>
          <w:rFonts w:ascii="Times New Roman" w:hAnsi="Times New Roman" w:cs="Times New Roman"/>
        </w:rPr>
        <w:t>"\</w:t>
      </w:r>
      <w:proofErr w:type="spellStart"/>
      <w:r w:rsidRPr="00711FF4">
        <w:rPr>
          <w:rFonts w:ascii="Times New Roman" w:hAnsi="Times New Roman" w:cs="Times New Roman"/>
        </w:rPr>
        <w:t>nConfusion</w:t>
      </w:r>
      <w:proofErr w:type="spellEnd"/>
      <w:r w:rsidRPr="00711FF4">
        <w:rPr>
          <w:rFonts w:ascii="Times New Roman" w:hAnsi="Times New Roman" w:cs="Times New Roman"/>
        </w:rPr>
        <w:t xml:space="preserve"> Matrix")</w:t>
      </w:r>
    </w:p>
    <w:p w14:paraId="0709DE5D" w14:textId="77777777" w:rsidR="00A21C7A" w:rsidRPr="00711FF4" w:rsidRDefault="00E10F6D">
      <w:pPr>
        <w:rPr>
          <w:rFonts w:ascii="Times New Roman" w:hAnsi="Times New Roman" w:cs="Times New Roman"/>
        </w:rPr>
      </w:pPr>
      <w:proofErr w:type="gramStart"/>
      <w:r w:rsidRPr="00711FF4">
        <w:rPr>
          <w:rFonts w:ascii="Times New Roman" w:hAnsi="Times New Roman" w:cs="Times New Roman"/>
        </w:rPr>
        <w:t>print(</w:t>
      </w:r>
      <w:proofErr w:type="spellStart"/>
      <w:proofErr w:type="gramEnd"/>
      <w:r w:rsidRPr="00711FF4">
        <w:rPr>
          <w:rFonts w:ascii="Times New Roman" w:hAnsi="Times New Roman" w:cs="Times New Roman"/>
        </w:rPr>
        <w:t>confusion_</w:t>
      </w:r>
      <w:proofErr w:type="gramStart"/>
      <w:r w:rsidRPr="00711FF4">
        <w:rPr>
          <w:rFonts w:ascii="Times New Roman" w:hAnsi="Times New Roman" w:cs="Times New Roman"/>
        </w:rPr>
        <w:t>matrix</w:t>
      </w:r>
      <w:proofErr w:type="spellEnd"/>
      <w:r w:rsidRPr="00711FF4">
        <w:rPr>
          <w:rFonts w:ascii="Times New Roman" w:hAnsi="Times New Roman" w:cs="Times New Roman"/>
        </w:rPr>
        <w:t>(</w:t>
      </w:r>
      <w:proofErr w:type="spellStart"/>
      <w:proofErr w:type="gramEnd"/>
      <w:r w:rsidRPr="00711FF4">
        <w:rPr>
          <w:rFonts w:ascii="Times New Roman" w:hAnsi="Times New Roman" w:cs="Times New Roman"/>
        </w:rPr>
        <w:t>y_test</w:t>
      </w:r>
      <w:proofErr w:type="spellEnd"/>
      <w:r w:rsidRPr="00711FF4">
        <w:rPr>
          <w:rFonts w:ascii="Times New Roman" w:hAnsi="Times New Roman" w:cs="Times New Roman"/>
        </w:rPr>
        <w:t xml:space="preserve">, </w:t>
      </w:r>
      <w:proofErr w:type="spellStart"/>
      <w:r w:rsidRPr="00711FF4">
        <w:rPr>
          <w:rFonts w:ascii="Times New Roman" w:hAnsi="Times New Roman" w:cs="Times New Roman"/>
        </w:rPr>
        <w:t>y_pred</w:t>
      </w:r>
      <w:proofErr w:type="spellEnd"/>
      <w:r w:rsidRPr="00711FF4">
        <w:rPr>
          <w:rFonts w:ascii="Times New Roman" w:hAnsi="Times New Roman" w:cs="Times New Roman"/>
        </w:rPr>
        <w:t>))</w:t>
      </w:r>
    </w:p>
    <w:p w14:paraId="7A578019" w14:textId="77777777" w:rsidR="00A21C7A" w:rsidRPr="00711FF4" w:rsidRDefault="00E10F6D">
      <w:pPr>
        <w:rPr>
          <w:rFonts w:ascii="Times New Roman" w:hAnsi="Times New Roman" w:cs="Times New Roman"/>
        </w:rPr>
      </w:pPr>
      <w:proofErr w:type="gramStart"/>
      <w:r w:rsidRPr="00711FF4">
        <w:rPr>
          <w:rFonts w:ascii="Times New Roman" w:hAnsi="Times New Roman" w:cs="Times New Roman"/>
        </w:rPr>
        <w:t>print(</w:t>
      </w:r>
      <w:proofErr w:type="gramEnd"/>
      <w:r w:rsidRPr="00711FF4">
        <w:rPr>
          <w:rFonts w:ascii="Times New Roman" w:hAnsi="Times New Roman" w:cs="Times New Roman"/>
        </w:rPr>
        <w:t>"\</w:t>
      </w:r>
      <w:proofErr w:type="spellStart"/>
      <w:r w:rsidRPr="00711FF4">
        <w:rPr>
          <w:rFonts w:ascii="Times New Roman" w:hAnsi="Times New Roman" w:cs="Times New Roman"/>
        </w:rPr>
        <w:t>nClassification</w:t>
      </w:r>
      <w:proofErr w:type="spellEnd"/>
      <w:r w:rsidRPr="00711FF4">
        <w:rPr>
          <w:rFonts w:ascii="Times New Roman" w:hAnsi="Times New Roman" w:cs="Times New Roman"/>
        </w:rPr>
        <w:t xml:space="preserve"> Report")</w:t>
      </w:r>
    </w:p>
    <w:p w14:paraId="7A8F4E01" w14:textId="77777777" w:rsidR="00A21C7A" w:rsidRPr="00711FF4" w:rsidRDefault="00E10F6D">
      <w:pPr>
        <w:rPr>
          <w:rFonts w:ascii="Times New Roman" w:hAnsi="Times New Roman" w:cs="Times New Roman"/>
        </w:rPr>
      </w:pPr>
      <w:proofErr w:type="gramStart"/>
      <w:r w:rsidRPr="00711FF4">
        <w:rPr>
          <w:rFonts w:ascii="Times New Roman" w:hAnsi="Times New Roman" w:cs="Times New Roman"/>
        </w:rPr>
        <w:t>print(</w:t>
      </w:r>
      <w:proofErr w:type="spellStart"/>
      <w:proofErr w:type="gramEnd"/>
      <w:r w:rsidRPr="00711FF4">
        <w:rPr>
          <w:rFonts w:ascii="Times New Roman" w:hAnsi="Times New Roman" w:cs="Times New Roman"/>
        </w:rPr>
        <w:t>classification_</w:t>
      </w:r>
      <w:proofErr w:type="gramStart"/>
      <w:r w:rsidRPr="00711FF4">
        <w:rPr>
          <w:rFonts w:ascii="Times New Roman" w:hAnsi="Times New Roman" w:cs="Times New Roman"/>
        </w:rPr>
        <w:t>report</w:t>
      </w:r>
      <w:proofErr w:type="spellEnd"/>
      <w:r w:rsidRPr="00711FF4">
        <w:rPr>
          <w:rFonts w:ascii="Times New Roman" w:hAnsi="Times New Roman" w:cs="Times New Roman"/>
        </w:rPr>
        <w:t>(</w:t>
      </w:r>
      <w:proofErr w:type="spellStart"/>
      <w:proofErr w:type="gramEnd"/>
      <w:r w:rsidRPr="00711FF4">
        <w:rPr>
          <w:rFonts w:ascii="Times New Roman" w:hAnsi="Times New Roman" w:cs="Times New Roman"/>
        </w:rPr>
        <w:t>y_test</w:t>
      </w:r>
      <w:proofErr w:type="spellEnd"/>
      <w:r w:rsidRPr="00711FF4">
        <w:rPr>
          <w:rFonts w:ascii="Times New Roman" w:hAnsi="Times New Roman" w:cs="Times New Roman"/>
        </w:rPr>
        <w:t xml:space="preserve">, </w:t>
      </w:r>
      <w:proofErr w:type="spellStart"/>
      <w:r w:rsidRPr="00711FF4">
        <w:rPr>
          <w:rFonts w:ascii="Times New Roman" w:hAnsi="Times New Roman" w:cs="Times New Roman"/>
        </w:rPr>
        <w:t>y_pred</w:t>
      </w:r>
      <w:proofErr w:type="spellEnd"/>
      <w:r w:rsidRPr="00711FF4">
        <w:rPr>
          <w:rFonts w:ascii="Times New Roman" w:hAnsi="Times New Roman" w:cs="Times New Roman"/>
        </w:rPr>
        <w:t>))</w:t>
      </w:r>
    </w:p>
    <w:p w14:paraId="05661E50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72DC8121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5F9D3813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4D6DCD92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1CC16FE3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7BC08989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40EE1191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6C29DBE9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5F392302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73107F52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4DC0EC6E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207561FF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6F828B31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56A71DD9" w14:textId="77777777" w:rsidR="00A21C7A" w:rsidRPr="00711FF4" w:rsidRDefault="00E10F6D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11FF4">
        <w:rPr>
          <w:rFonts w:ascii="Times New Roman" w:hAnsi="Times New Roman" w:cs="Times New Roman"/>
          <w:b/>
          <w:bCs/>
          <w:sz w:val="36"/>
          <w:szCs w:val="36"/>
          <w:lang w:val="en-IN"/>
        </w:rPr>
        <w:t>Output:</w:t>
      </w:r>
    </w:p>
    <w:p w14:paraId="2306A16A" w14:textId="77777777" w:rsidR="00A21C7A" w:rsidRPr="00711FF4" w:rsidRDefault="00A21C7A">
      <w:pPr>
        <w:rPr>
          <w:rFonts w:ascii="Times New Roman" w:hAnsi="Times New Roman" w:cs="Times New Roman"/>
          <w:b/>
          <w:bCs/>
          <w:lang w:val="en-IN"/>
        </w:rPr>
      </w:pPr>
    </w:p>
    <w:p w14:paraId="7BCE9656" w14:textId="77777777" w:rsidR="00A21C7A" w:rsidRPr="00711FF4" w:rsidRDefault="00A21C7A">
      <w:pPr>
        <w:rPr>
          <w:rFonts w:ascii="Times New Roman" w:hAnsi="Times New Roman" w:cs="Times New Roman"/>
        </w:rPr>
      </w:pPr>
    </w:p>
    <w:p w14:paraId="4A00D5AA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Dataset Shape: (569, 33)</w:t>
      </w:r>
    </w:p>
    <w:p w14:paraId="1D11B6B3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4B9A9FA2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Columns:</w:t>
      </w:r>
    </w:p>
    <w:p w14:paraId="05EAE2F2" w14:textId="77777777" w:rsidR="00711FF4" w:rsidRPr="00711FF4" w:rsidRDefault="00711FF4" w:rsidP="00711FF4">
      <w:pPr>
        <w:rPr>
          <w:rFonts w:ascii="Times New Roman" w:hAnsi="Times New Roman" w:cs="Times New Roman"/>
        </w:rPr>
      </w:pPr>
      <w:proofErr w:type="gramStart"/>
      <w:r w:rsidRPr="00711FF4">
        <w:rPr>
          <w:rFonts w:ascii="Times New Roman" w:hAnsi="Times New Roman" w:cs="Times New Roman"/>
        </w:rPr>
        <w:t>Index(</w:t>
      </w:r>
      <w:proofErr w:type="gramEnd"/>
      <w:r w:rsidRPr="00711FF4">
        <w:rPr>
          <w:rFonts w:ascii="Times New Roman" w:hAnsi="Times New Roman" w:cs="Times New Roman"/>
        </w:rPr>
        <w:t>['id', 'diagnosis', '</w:t>
      </w:r>
      <w:proofErr w:type="spellStart"/>
      <w:r w:rsidRPr="00711FF4">
        <w:rPr>
          <w:rFonts w:ascii="Times New Roman" w:hAnsi="Times New Roman" w:cs="Times New Roman"/>
        </w:rPr>
        <w:t>radius_mean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texture_mean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perimeter_mean</w:t>
      </w:r>
      <w:proofErr w:type="spellEnd"/>
      <w:r w:rsidRPr="00711FF4">
        <w:rPr>
          <w:rFonts w:ascii="Times New Roman" w:hAnsi="Times New Roman" w:cs="Times New Roman"/>
        </w:rPr>
        <w:t>',</w:t>
      </w:r>
    </w:p>
    <w:p w14:paraId="1F111045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lastRenderedPageBreak/>
        <w:t xml:space="preserve">       '</w:t>
      </w:r>
      <w:proofErr w:type="spellStart"/>
      <w:proofErr w:type="gramStart"/>
      <w:r w:rsidRPr="00711FF4">
        <w:rPr>
          <w:rFonts w:ascii="Times New Roman" w:hAnsi="Times New Roman" w:cs="Times New Roman"/>
        </w:rPr>
        <w:t>area</w:t>
      </w:r>
      <w:proofErr w:type="gramEnd"/>
      <w:r w:rsidRPr="00711FF4">
        <w:rPr>
          <w:rFonts w:ascii="Times New Roman" w:hAnsi="Times New Roman" w:cs="Times New Roman"/>
        </w:rPr>
        <w:t>_mean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smoothness_mean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compactness_mean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concavity_mean</w:t>
      </w:r>
      <w:proofErr w:type="spellEnd"/>
      <w:r w:rsidRPr="00711FF4">
        <w:rPr>
          <w:rFonts w:ascii="Times New Roman" w:hAnsi="Times New Roman" w:cs="Times New Roman"/>
        </w:rPr>
        <w:t>',</w:t>
      </w:r>
    </w:p>
    <w:p w14:paraId="6CA9DCF0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   '</w:t>
      </w:r>
      <w:proofErr w:type="gramStart"/>
      <w:r w:rsidRPr="00711FF4">
        <w:rPr>
          <w:rFonts w:ascii="Times New Roman" w:hAnsi="Times New Roman" w:cs="Times New Roman"/>
        </w:rPr>
        <w:t>concave</w:t>
      </w:r>
      <w:proofErr w:type="gramEnd"/>
      <w:r w:rsidRPr="00711FF4">
        <w:rPr>
          <w:rFonts w:ascii="Times New Roman" w:hAnsi="Times New Roman" w:cs="Times New Roman"/>
        </w:rPr>
        <w:t xml:space="preserve"> </w:t>
      </w:r>
      <w:proofErr w:type="spellStart"/>
      <w:r w:rsidRPr="00711FF4">
        <w:rPr>
          <w:rFonts w:ascii="Times New Roman" w:hAnsi="Times New Roman" w:cs="Times New Roman"/>
        </w:rPr>
        <w:t>points_mean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symmetry_mean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fractal_dimension_mean</w:t>
      </w:r>
      <w:proofErr w:type="spellEnd"/>
      <w:r w:rsidRPr="00711FF4">
        <w:rPr>
          <w:rFonts w:ascii="Times New Roman" w:hAnsi="Times New Roman" w:cs="Times New Roman"/>
        </w:rPr>
        <w:t>',</w:t>
      </w:r>
    </w:p>
    <w:p w14:paraId="4B8DD407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   '</w:t>
      </w:r>
      <w:proofErr w:type="spellStart"/>
      <w:proofErr w:type="gramStart"/>
      <w:r w:rsidRPr="00711FF4">
        <w:rPr>
          <w:rFonts w:ascii="Times New Roman" w:hAnsi="Times New Roman" w:cs="Times New Roman"/>
        </w:rPr>
        <w:t>radius</w:t>
      </w:r>
      <w:proofErr w:type="gramEnd"/>
      <w:r w:rsidRPr="00711FF4">
        <w:rPr>
          <w:rFonts w:ascii="Times New Roman" w:hAnsi="Times New Roman" w:cs="Times New Roman"/>
        </w:rPr>
        <w:t>_se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texture_se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perimeter_se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area_se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smoothness_se</w:t>
      </w:r>
      <w:proofErr w:type="spellEnd"/>
      <w:r w:rsidRPr="00711FF4">
        <w:rPr>
          <w:rFonts w:ascii="Times New Roman" w:hAnsi="Times New Roman" w:cs="Times New Roman"/>
        </w:rPr>
        <w:t>',</w:t>
      </w:r>
    </w:p>
    <w:p w14:paraId="1B0BFFAA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   '</w:t>
      </w:r>
      <w:proofErr w:type="spellStart"/>
      <w:proofErr w:type="gramStart"/>
      <w:r w:rsidRPr="00711FF4">
        <w:rPr>
          <w:rFonts w:ascii="Times New Roman" w:hAnsi="Times New Roman" w:cs="Times New Roman"/>
        </w:rPr>
        <w:t>compactness</w:t>
      </w:r>
      <w:proofErr w:type="gramEnd"/>
      <w:r w:rsidRPr="00711FF4">
        <w:rPr>
          <w:rFonts w:ascii="Times New Roman" w:hAnsi="Times New Roman" w:cs="Times New Roman"/>
        </w:rPr>
        <w:t>_se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concavity_se</w:t>
      </w:r>
      <w:proofErr w:type="spellEnd"/>
      <w:r w:rsidRPr="00711FF4">
        <w:rPr>
          <w:rFonts w:ascii="Times New Roman" w:hAnsi="Times New Roman" w:cs="Times New Roman"/>
        </w:rPr>
        <w:t xml:space="preserve">', 'concave </w:t>
      </w:r>
      <w:proofErr w:type="spellStart"/>
      <w:r w:rsidRPr="00711FF4">
        <w:rPr>
          <w:rFonts w:ascii="Times New Roman" w:hAnsi="Times New Roman" w:cs="Times New Roman"/>
        </w:rPr>
        <w:t>points_se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symmetry_se</w:t>
      </w:r>
      <w:proofErr w:type="spellEnd"/>
      <w:r w:rsidRPr="00711FF4">
        <w:rPr>
          <w:rFonts w:ascii="Times New Roman" w:hAnsi="Times New Roman" w:cs="Times New Roman"/>
        </w:rPr>
        <w:t>',</w:t>
      </w:r>
    </w:p>
    <w:p w14:paraId="365BDE8C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   '</w:t>
      </w:r>
      <w:proofErr w:type="spellStart"/>
      <w:proofErr w:type="gramStart"/>
      <w:r w:rsidRPr="00711FF4">
        <w:rPr>
          <w:rFonts w:ascii="Times New Roman" w:hAnsi="Times New Roman" w:cs="Times New Roman"/>
        </w:rPr>
        <w:t>fractal</w:t>
      </w:r>
      <w:proofErr w:type="gramEnd"/>
      <w:r w:rsidRPr="00711FF4">
        <w:rPr>
          <w:rFonts w:ascii="Times New Roman" w:hAnsi="Times New Roman" w:cs="Times New Roman"/>
        </w:rPr>
        <w:t>_dimension_se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radius_worst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texture_worst</w:t>
      </w:r>
      <w:proofErr w:type="spellEnd"/>
      <w:r w:rsidRPr="00711FF4">
        <w:rPr>
          <w:rFonts w:ascii="Times New Roman" w:hAnsi="Times New Roman" w:cs="Times New Roman"/>
        </w:rPr>
        <w:t>',</w:t>
      </w:r>
    </w:p>
    <w:p w14:paraId="7D7566C4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   '</w:t>
      </w:r>
      <w:proofErr w:type="spellStart"/>
      <w:proofErr w:type="gramStart"/>
      <w:r w:rsidRPr="00711FF4">
        <w:rPr>
          <w:rFonts w:ascii="Times New Roman" w:hAnsi="Times New Roman" w:cs="Times New Roman"/>
        </w:rPr>
        <w:t>perimeter</w:t>
      </w:r>
      <w:proofErr w:type="gramEnd"/>
      <w:r w:rsidRPr="00711FF4">
        <w:rPr>
          <w:rFonts w:ascii="Times New Roman" w:hAnsi="Times New Roman" w:cs="Times New Roman"/>
        </w:rPr>
        <w:t>_worst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area_worst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smoothness_worst</w:t>
      </w:r>
      <w:proofErr w:type="spellEnd"/>
      <w:r w:rsidRPr="00711FF4">
        <w:rPr>
          <w:rFonts w:ascii="Times New Roman" w:hAnsi="Times New Roman" w:cs="Times New Roman"/>
        </w:rPr>
        <w:t>',</w:t>
      </w:r>
    </w:p>
    <w:p w14:paraId="1BF4591A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   '</w:t>
      </w:r>
      <w:proofErr w:type="spellStart"/>
      <w:proofErr w:type="gramStart"/>
      <w:r w:rsidRPr="00711FF4">
        <w:rPr>
          <w:rFonts w:ascii="Times New Roman" w:hAnsi="Times New Roman" w:cs="Times New Roman"/>
        </w:rPr>
        <w:t>compactness</w:t>
      </w:r>
      <w:proofErr w:type="gramEnd"/>
      <w:r w:rsidRPr="00711FF4">
        <w:rPr>
          <w:rFonts w:ascii="Times New Roman" w:hAnsi="Times New Roman" w:cs="Times New Roman"/>
        </w:rPr>
        <w:t>_worst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concavity_worst</w:t>
      </w:r>
      <w:proofErr w:type="spellEnd"/>
      <w:r w:rsidRPr="00711FF4">
        <w:rPr>
          <w:rFonts w:ascii="Times New Roman" w:hAnsi="Times New Roman" w:cs="Times New Roman"/>
        </w:rPr>
        <w:t xml:space="preserve">', 'concave </w:t>
      </w:r>
      <w:proofErr w:type="spellStart"/>
      <w:r w:rsidRPr="00711FF4">
        <w:rPr>
          <w:rFonts w:ascii="Times New Roman" w:hAnsi="Times New Roman" w:cs="Times New Roman"/>
        </w:rPr>
        <w:t>points_worst</w:t>
      </w:r>
      <w:proofErr w:type="spellEnd"/>
      <w:r w:rsidRPr="00711FF4">
        <w:rPr>
          <w:rFonts w:ascii="Times New Roman" w:hAnsi="Times New Roman" w:cs="Times New Roman"/>
        </w:rPr>
        <w:t>',</w:t>
      </w:r>
    </w:p>
    <w:p w14:paraId="080B0381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   '</w:t>
      </w:r>
      <w:proofErr w:type="spellStart"/>
      <w:proofErr w:type="gramStart"/>
      <w:r w:rsidRPr="00711FF4">
        <w:rPr>
          <w:rFonts w:ascii="Times New Roman" w:hAnsi="Times New Roman" w:cs="Times New Roman"/>
        </w:rPr>
        <w:t>symmetry</w:t>
      </w:r>
      <w:proofErr w:type="gramEnd"/>
      <w:r w:rsidRPr="00711FF4">
        <w:rPr>
          <w:rFonts w:ascii="Times New Roman" w:hAnsi="Times New Roman" w:cs="Times New Roman"/>
        </w:rPr>
        <w:t>_worst</w:t>
      </w:r>
      <w:proofErr w:type="spellEnd"/>
      <w:r w:rsidRPr="00711FF4">
        <w:rPr>
          <w:rFonts w:ascii="Times New Roman" w:hAnsi="Times New Roman" w:cs="Times New Roman"/>
        </w:rPr>
        <w:t>', '</w:t>
      </w:r>
      <w:proofErr w:type="spellStart"/>
      <w:r w:rsidRPr="00711FF4">
        <w:rPr>
          <w:rFonts w:ascii="Times New Roman" w:hAnsi="Times New Roman" w:cs="Times New Roman"/>
        </w:rPr>
        <w:t>fractal_dimension_worst</w:t>
      </w:r>
      <w:proofErr w:type="spellEnd"/>
      <w:r w:rsidRPr="00711FF4">
        <w:rPr>
          <w:rFonts w:ascii="Times New Roman" w:hAnsi="Times New Roman" w:cs="Times New Roman"/>
        </w:rPr>
        <w:t>', 'Unnamed: 32'],</w:t>
      </w:r>
    </w:p>
    <w:p w14:paraId="29922329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  </w:t>
      </w:r>
      <w:proofErr w:type="spellStart"/>
      <w:r w:rsidRPr="00711FF4">
        <w:rPr>
          <w:rFonts w:ascii="Times New Roman" w:hAnsi="Times New Roman" w:cs="Times New Roman"/>
        </w:rPr>
        <w:t>dtype</w:t>
      </w:r>
      <w:proofErr w:type="spellEnd"/>
      <w:r w:rsidRPr="00711FF4">
        <w:rPr>
          <w:rFonts w:ascii="Times New Roman" w:hAnsi="Times New Roman" w:cs="Times New Roman"/>
        </w:rPr>
        <w:t>='str')</w:t>
      </w:r>
    </w:p>
    <w:p w14:paraId="665BB7AE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67A27B9B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Diagnosis values before mapping:</w:t>
      </w:r>
    </w:p>
    <w:p w14:paraId="5F6CCAA4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&lt;</w:t>
      </w:r>
      <w:proofErr w:type="spellStart"/>
      <w:r w:rsidRPr="00711FF4">
        <w:rPr>
          <w:rFonts w:ascii="Times New Roman" w:hAnsi="Times New Roman" w:cs="Times New Roman"/>
        </w:rPr>
        <w:t>StringArray</w:t>
      </w:r>
      <w:proofErr w:type="spellEnd"/>
      <w:r w:rsidRPr="00711FF4">
        <w:rPr>
          <w:rFonts w:ascii="Times New Roman" w:hAnsi="Times New Roman" w:cs="Times New Roman"/>
        </w:rPr>
        <w:t>&gt;</w:t>
      </w:r>
    </w:p>
    <w:p w14:paraId="6BA6CD8B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['M', 'B']</w:t>
      </w:r>
    </w:p>
    <w:p w14:paraId="792830C6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Length: 2, </w:t>
      </w:r>
      <w:proofErr w:type="spellStart"/>
      <w:r w:rsidRPr="00711FF4">
        <w:rPr>
          <w:rFonts w:ascii="Times New Roman" w:hAnsi="Times New Roman" w:cs="Times New Roman"/>
        </w:rPr>
        <w:t>dtype</w:t>
      </w:r>
      <w:proofErr w:type="spellEnd"/>
      <w:r w:rsidRPr="00711FF4">
        <w:rPr>
          <w:rFonts w:ascii="Times New Roman" w:hAnsi="Times New Roman" w:cs="Times New Roman"/>
        </w:rPr>
        <w:t>: str</w:t>
      </w:r>
    </w:p>
    <w:p w14:paraId="15E40FB2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693AEB90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Diagnosis values after mapping:</w:t>
      </w:r>
    </w:p>
    <w:p w14:paraId="146BF398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[1 0]</w:t>
      </w:r>
    </w:p>
    <w:p w14:paraId="0C6CC080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43219D68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Dataset Shape After Cleaning: (569, 31)</w:t>
      </w:r>
    </w:p>
    <w:p w14:paraId="7BA06D61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C:\tf\venv\Lib\site-packages\keras\src\layers\core\dense.py:107: </w:t>
      </w:r>
      <w:proofErr w:type="spellStart"/>
      <w:r w:rsidRPr="00711FF4">
        <w:rPr>
          <w:rFonts w:ascii="Times New Roman" w:hAnsi="Times New Roman" w:cs="Times New Roman"/>
        </w:rPr>
        <w:t>UserWarning</w:t>
      </w:r>
      <w:proofErr w:type="spellEnd"/>
      <w:r w:rsidRPr="00711FF4">
        <w:rPr>
          <w:rFonts w:ascii="Times New Roman" w:hAnsi="Times New Roman" w:cs="Times New Roman"/>
        </w:rPr>
        <w:t>: Do not pass an `</w:t>
      </w:r>
      <w:proofErr w:type="spellStart"/>
      <w:r w:rsidRPr="00711FF4">
        <w:rPr>
          <w:rFonts w:ascii="Times New Roman" w:hAnsi="Times New Roman" w:cs="Times New Roman"/>
        </w:rPr>
        <w:t>input_shape</w:t>
      </w:r>
      <w:proofErr w:type="spellEnd"/>
      <w:r w:rsidRPr="00711FF4">
        <w:rPr>
          <w:rFonts w:ascii="Times New Roman" w:hAnsi="Times New Roman" w:cs="Times New Roman"/>
        </w:rPr>
        <w:t>`/`</w:t>
      </w:r>
      <w:proofErr w:type="spellStart"/>
      <w:r w:rsidRPr="00711FF4">
        <w:rPr>
          <w:rFonts w:ascii="Times New Roman" w:hAnsi="Times New Roman" w:cs="Times New Roman"/>
        </w:rPr>
        <w:t>input_dim</w:t>
      </w:r>
      <w:proofErr w:type="spellEnd"/>
      <w:r w:rsidRPr="00711FF4">
        <w:rPr>
          <w:rFonts w:ascii="Times New Roman" w:hAnsi="Times New Roman" w:cs="Times New Roman"/>
        </w:rPr>
        <w:t>` argument to a layer. When using Sequential models, prefer using an `Input(shape)` object as the first layer in the model instead.</w:t>
      </w:r>
    </w:p>
    <w:p w14:paraId="549110D5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</w:t>
      </w:r>
      <w:proofErr w:type="gramStart"/>
      <w:r w:rsidRPr="00711FF4">
        <w:rPr>
          <w:rFonts w:ascii="Times New Roman" w:hAnsi="Times New Roman" w:cs="Times New Roman"/>
        </w:rPr>
        <w:t>super()._</w:t>
      </w:r>
      <w:proofErr w:type="gramEnd"/>
      <w:r w:rsidRPr="00711FF4">
        <w:rPr>
          <w:rFonts w:ascii="Times New Roman" w:hAnsi="Times New Roman" w:cs="Times New Roman"/>
        </w:rPr>
        <w:t>_</w:t>
      </w:r>
      <w:proofErr w:type="spellStart"/>
      <w:r w:rsidRPr="00711FF4">
        <w:rPr>
          <w:rFonts w:ascii="Times New Roman" w:hAnsi="Times New Roman" w:cs="Times New Roman"/>
        </w:rPr>
        <w:t>init</w:t>
      </w:r>
      <w:proofErr w:type="spellEnd"/>
      <w:r w:rsidRPr="00711FF4">
        <w:rPr>
          <w:rFonts w:ascii="Times New Roman" w:hAnsi="Times New Roman" w:cs="Times New Roman"/>
        </w:rPr>
        <w:t>_</w:t>
      </w:r>
      <w:proofErr w:type="gramStart"/>
      <w:r w:rsidRPr="00711FF4">
        <w:rPr>
          <w:rFonts w:ascii="Times New Roman" w:hAnsi="Times New Roman" w:cs="Times New Roman"/>
        </w:rPr>
        <w:t>_(</w:t>
      </w:r>
      <w:proofErr w:type="spellStart"/>
      <w:proofErr w:type="gramEnd"/>
      <w:r w:rsidRPr="00711FF4">
        <w:rPr>
          <w:rFonts w:ascii="Times New Roman" w:hAnsi="Times New Roman" w:cs="Times New Roman"/>
        </w:rPr>
        <w:t>activity_regularizer</w:t>
      </w:r>
      <w:proofErr w:type="spellEnd"/>
      <w:r w:rsidRPr="00711FF4">
        <w:rPr>
          <w:rFonts w:ascii="Times New Roman" w:hAnsi="Times New Roman" w:cs="Times New Roman"/>
        </w:rPr>
        <w:t>=</w:t>
      </w:r>
      <w:proofErr w:type="spellStart"/>
      <w:r w:rsidRPr="00711FF4">
        <w:rPr>
          <w:rFonts w:ascii="Times New Roman" w:hAnsi="Times New Roman" w:cs="Times New Roman"/>
        </w:rPr>
        <w:t>activity_regularizer</w:t>
      </w:r>
      <w:proofErr w:type="spellEnd"/>
      <w:r w:rsidRPr="00711FF4">
        <w:rPr>
          <w:rFonts w:ascii="Times New Roman" w:hAnsi="Times New Roman" w:cs="Times New Roman"/>
        </w:rPr>
        <w:t>, **</w:t>
      </w:r>
      <w:proofErr w:type="spellStart"/>
      <w:r w:rsidRPr="00711FF4">
        <w:rPr>
          <w:rFonts w:ascii="Times New Roman" w:hAnsi="Times New Roman" w:cs="Times New Roman"/>
        </w:rPr>
        <w:t>kwargs</w:t>
      </w:r>
      <w:proofErr w:type="spellEnd"/>
      <w:r w:rsidRPr="00711FF4">
        <w:rPr>
          <w:rFonts w:ascii="Times New Roman" w:hAnsi="Times New Roman" w:cs="Times New Roman"/>
        </w:rPr>
        <w:t>)</w:t>
      </w:r>
    </w:p>
    <w:p w14:paraId="5C3F991D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I0000 00:00:1785064550.669513   14780 cpu_feature_guard.cc:227] This TensorFlow binary is optimized to use available CPU instructions in performance-critical operations.</w:t>
      </w:r>
    </w:p>
    <w:p w14:paraId="0EE1D04B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To enable the following instructions: SSE3 SSE4.1 SSE4.2 AVX AVX2 FMA, in other operations, rebuild TensorFlow with the appropriate compiler flags.</w:t>
      </w:r>
    </w:p>
    <w:p w14:paraId="08009029" w14:textId="77777777" w:rsidR="00711FF4" w:rsidRPr="00711FF4" w:rsidRDefault="00711FF4" w:rsidP="00711FF4">
      <w:pPr>
        <w:rPr>
          <w:rFonts w:ascii="Times New Roman" w:hAnsi="Times New Roman" w:cs="Times New Roman"/>
        </w:rPr>
      </w:pPr>
      <w:proofErr w:type="spellStart"/>
      <w:proofErr w:type="gramStart"/>
      <w:r w:rsidRPr="00711FF4">
        <w:rPr>
          <w:rFonts w:ascii="Times New Roman" w:hAnsi="Times New Roman" w:cs="Times New Roman"/>
        </w:rPr>
        <w:t>WARNING:tensorflow</w:t>
      </w:r>
      <w:proofErr w:type="gramEnd"/>
      <w:r w:rsidRPr="00711FF4">
        <w:rPr>
          <w:rFonts w:ascii="Times New Roman" w:hAnsi="Times New Roman" w:cs="Times New Roman"/>
        </w:rPr>
        <w:t>:TensorFlow</w:t>
      </w:r>
      <w:proofErr w:type="spellEnd"/>
      <w:r w:rsidRPr="00711FF4">
        <w:rPr>
          <w:rFonts w:ascii="Times New Roman" w:hAnsi="Times New Roman" w:cs="Times New Roman"/>
        </w:rPr>
        <w:t xml:space="preserve"> GPU support is not available on native Windows for TensorFlow &gt;= 2.11. Even if CUDA/</w:t>
      </w:r>
      <w:proofErr w:type="spellStart"/>
      <w:r w:rsidRPr="00711FF4">
        <w:rPr>
          <w:rFonts w:ascii="Times New Roman" w:hAnsi="Times New Roman" w:cs="Times New Roman"/>
        </w:rPr>
        <w:t>cuDNN</w:t>
      </w:r>
      <w:proofErr w:type="spellEnd"/>
      <w:r w:rsidRPr="00711FF4">
        <w:rPr>
          <w:rFonts w:ascii="Times New Roman" w:hAnsi="Times New Roman" w:cs="Times New Roman"/>
        </w:rPr>
        <w:t xml:space="preserve"> are installed, GPU will not be used. Please use WSL2 or the TensorFlow-</w:t>
      </w:r>
      <w:proofErr w:type="spellStart"/>
      <w:r w:rsidRPr="00711FF4">
        <w:rPr>
          <w:rFonts w:ascii="Times New Roman" w:hAnsi="Times New Roman" w:cs="Times New Roman"/>
        </w:rPr>
        <w:t>DirectML</w:t>
      </w:r>
      <w:proofErr w:type="spellEnd"/>
      <w:r w:rsidRPr="00711FF4">
        <w:rPr>
          <w:rFonts w:ascii="Times New Roman" w:hAnsi="Times New Roman" w:cs="Times New Roman"/>
        </w:rPr>
        <w:t xml:space="preserve"> plugin.</w:t>
      </w:r>
    </w:p>
    <w:p w14:paraId="18A7303E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1/100</w:t>
      </w:r>
    </w:p>
    <w:p w14:paraId="60F2689A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4s 56ms/step - accuracy: 0.5604 - loss: 0.7438 -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0.8681 -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0.4801</w:t>
      </w:r>
    </w:p>
    <w:p w14:paraId="4EA3D0FC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2/100</w:t>
      </w:r>
    </w:p>
    <w:p w14:paraId="7D9522BE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15ms/step - accuracy: 0.8077 - loss: 0.4290 -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0.9231 -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0.3701</w:t>
      </w:r>
    </w:p>
    <w:p w14:paraId="5D62D300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3/100</w:t>
      </w:r>
    </w:p>
    <w:p w14:paraId="33458A22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14ms/step - accuracy: 0.8874 - loss: 0.3148 -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0.9451 -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0.3131</w:t>
      </w:r>
    </w:p>
    <w:p w14:paraId="0DD0F9BF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4/100</w:t>
      </w:r>
    </w:p>
    <w:p w14:paraId="2509BB20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17ms/step - accuracy: 0.9368 - loss: 0.2326 -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0.2777</w:t>
      </w:r>
    </w:p>
    <w:p w14:paraId="015C90F2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5/100</w:t>
      </w:r>
    </w:p>
    <w:p w14:paraId="573150FB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19ms/step - accuracy: 0.9231 - loss: 0.2260 -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0.9451 -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0.2499</w:t>
      </w:r>
    </w:p>
    <w:p w14:paraId="19FC8873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6/100</w:t>
      </w:r>
    </w:p>
    <w:p w14:paraId="080B6BDD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18ms/step - accuracy: 0.9341 - loss: 0.2019 -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0.2265</w:t>
      </w:r>
    </w:p>
    <w:p w14:paraId="3935A6B9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lastRenderedPageBreak/>
        <w:t>Epoch 7/100</w:t>
      </w:r>
    </w:p>
    <w:p w14:paraId="5A49CBD7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19ms/step - accuracy: 0.9396 - loss: 0.1833 -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0.2061</w:t>
      </w:r>
    </w:p>
    <w:p w14:paraId="5C1DDFA1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8/100</w:t>
      </w:r>
    </w:p>
    <w:p w14:paraId="01190C3E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20ms/step - accuracy: 0.9478 - loss: 0.1826 -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0.1871</w:t>
      </w:r>
    </w:p>
    <w:p w14:paraId="38F75774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9/100</w:t>
      </w:r>
    </w:p>
    <w:p w14:paraId="03E2C813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20ms/step - accuracy: 0.9451 - loss: 0.1467 -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0.1714</w:t>
      </w:r>
    </w:p>
    <w:p w14:paraId="2E22320F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10/100</w:t>
      </w:r>
    </w:p>
    <w:p w14:paraId="70E722EB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19ms/step - accuracy: 0.9725 - loss: 0.1231 -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0.1589</w:t>
      </w:r>
    </w:p>
    <w:p w14:paraId="6E33776C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11/100</w:t>
      </w:r>
    </w:p>
    <w:p w14:paraId="4779535C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21ms/step - accuracy: 0.9505 - loss: 0.1357 -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0.1501</w:t>
      </w:r>
    </w:p>
    <w:p w14:paraId="147FC445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12/100</w:t>
      </w:r>
    </w:p>
    <w:p w14:paraId="0499485D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18ms/step - accuracy: 0.9698 - loss: 0.1278 -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0.1437</w:t>
      </w:r>
    </w:p>
    <w:p w14:paraId="0779BB3B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13/100</w:t>
      </w:r>
    </w:p>
    <w:p w14:paraId="641076AF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24ms/step - accuracy: 0.9560 - loss: 0.1532 -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0.1385</w:t>
      </w:r>
    </w:p>
    <w:p w14:paraId="66A616E0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14/100</w:t>
      </w:r>
    </w:p>
    <w:p w14:paraId="0CC88085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23ms/step - accuracy: 0.9863 - loss: 0.0860 -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0.1365</w:t>
      </w:r>
    </w:p>
    <w:p w14:paraId="02F72C70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15/100</w:t>
      </w:r>
    </w:p>
    <w:p w14:paraId="5F70680D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17ms/step - accuracy: 0.9725 - loss: 0.1007 -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0.1304</w:t>
      </w:r>
    </w:p>
    <w:p w14:paraId="7654B0BC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16/100</w:t>
      </w:r>
    </w:p>
    <w:p w14:paraId="2A0D105D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17ms/step - accuracy: 0.9615 - loss: 0.1290 -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0.1247</w:t>
      </w:r>
    </w:p>
    <w:p w14:paraId="52398132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17/100</w:t>
      </w:r>
    </w:p>
    <w:p w14:paraId="031E4AF6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17ms/step - accuracy: 0.9808 - loss: 0.0942 -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0.1207</w:t>
      </w:r>
    </w:p>
    <w:p w14:paraId="3C2E7325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18/100</w:t>
      </w:r>
    </w:p>
    <w:p w14:paraId="5D0419A0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16ms/step - accuracy: 0.9753 - loss: 0.0976 -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0.1192</w:t>
      </w:r>
    </w:p>
    <w:p w14:paraId="0157EF0A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19/100</w:t>
      </w:r>
    </w:p>
    <w:p w14:paraId="2579F2EE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17ms/step - accuracy: 0.9753 - loss: 0.0738 -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0.1170</w:t>
      </w:r>
    </w:p>
    <w:p w14:paraId="526952F4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20/100</w:t>
      </w:r>
    </w:p>
    <w:p w14:paraId="2DA02C5A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16ms/step - accuracy: 0.9808 - loss: 0.0811 -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0.1129</w:t>
      </w:r>
    </w:p>
    <w:p w14:paraId="74D2426C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21/100</w:t>
      </w:r>
    </w:p>
    <w:p w14:paraId="414B1F3F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15ms/step - accuracy: 0.9643 - loss: 0.0818 -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0.1100</w:t>
      </w:r>
    </w:p>
    <w:p w14:paraId="79FA9105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22/100</w:t>
      </w:r>
    </w:p>
    <w:p w14:paraId="1C9A648E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16ms/step - accuracy: 0.9808 - loss: 0.0775 -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0.1107</w:t>
      </w:r>
    </w:p>
    <w:p w14:paraId="6A105940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lastRenderedPageBreak/>
        <w:t>Epoch 23/100</w:t>
      </w:r>
    </w:p>
    <w:p w14:paraId="103CD8E6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17ms/step - accuracy: 0.9670 - loss: 0.0969 -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0.1074</w:t>
      </w:r>
    </w:p>
    <w:p w14:paraId="0959B192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24/100</w:t>
      </w:r>
    </w:p>
    <w:p w14:paraId="50FDE27D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17ms/step - accuracy: 0.9725 - loss: 0.1097 -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0.1014</w:t>
      </w:r>
    </w:p>
    <w:p w14:paraId="36E6B4F2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25/100</w:t>
      </w:r>
    </w:p>
    <w:p w14:paraId="4BB87218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16ms/step - accuracy: 0.9808 - loss: 0.0841 -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0.0991</w:t>
      </w:r>
    </w:p>
    <w:p w14:paraId="7DFDD5D0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26/100</w:t>
      </w:r>
    </w:p>
    <w:p w14:paraId="0E007744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16ms/step - accuracy: 0.9780 - loss: 0.0748 -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0.0967</w:t>
      </w:r>
    </w:p>
    <w:p w14:paraId="42EC11FE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27/100</w:t>
      </w:r>
    </w:p>
    <w:p w14:paraId="757B1024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16ms/step - accuracy: 0.9780 - loss: 0.0853 -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0.0940</w:t>
      </w:r>
    </w:p>
    <w:p w14:paraId="0D27313D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28/100</w:t>
      </w:r>
    </w:p>
    <w:p w14:paraId="3398A3E3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17ms/step - accuracy: 0.9863 - loss: 0.0775 -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0.9670 -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0.0935</w:t>
      </w:r>
    </w:p>
    <w:p w14:paraId="01D4142F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29/100</w:t>
      </w:r>
    </w:p>
    <w:p w14:paraId="401704F3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16ms/step - accuracy: 0.9753 - loss: 0.0722 -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0.0962</w:t>
      </w:r>
    </w:p>
    <w:p w14:paraId="4E25A8C2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30/100</w:t>
      </w:r>
    </w:p>
    <w:p w14:paraId="15C7FA17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17ms/step - accuracy: 0.9725 - loss: 0.0662 -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0.0972</w:t>
      </w:r>
    </w:p>
    <w:p w14:paraId="33D1EF24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31/100</w:t>
      </w:r>
    </w:p>
    <w:p w14:paraId="17D0070E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15ms/step - accuracy: 0.9835 - loss: 0.0637 -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0.0961</w:t>
      </w:r>
    </w:p>
    <w:p w14:paraId="22AB68CC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32/100</w:t>
      </w:r>
    </w:p>
    <w:p w14:paraId="24E0233E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14ms/step - accuracy: 0.9863 - loss: 0.0731 -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0.0930</w:t>
      </w:r>
    </w:p>
    <w:p w14:paraId="45B4BFCA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33/100</w:t>
      </w:r>
    </w:p>
    <w:p w14:paraId="422E800D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13ms/step - accuracy: 0.9863 - loss: 0.0442 -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0.0956</w:t>
      </w:r>
    </w:p>
    <w:p w14:paraId="0CF33A22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34/100</w:t>
      </w:r>
    </w:p>
    <w:p w14:paraId="6A09E1CC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16ms/step - accuracy: 0.9835 - loss: 0.0511 -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0.0959</w:t>
      </w:r>
    </w:p>
    <w:p w14:paraId="182838D6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35/100</w:t>
      </w:r>
    </w:p>
    <w:p w14:paraId="5A192888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16ms/step - accuracy: 0.9863 - loss: 0.0561 -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0.0934</w:t>
      </w:r>
    </w:p>
    <w:p w14:paraId="1234CB7E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36/100</w:t>
      </w:r>
    </w:p>
    <w:p w14:paraId="0E6F4B56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22ms/step - accuracy: 0.9808 - loss: 0.0711 -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0.0915</w:t>
      </w:r>
    </w:p>
    <w:p w14:paraId="5EA9DC4F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37/100</w:t>
      </w:r>
    </w:p>
    <w:p w14:paraId="3575BA23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21ms/step - accuracy: 0.9835 - loss: 0.0506 -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0.0907</w:t>
      </w:r>
    </w:p>
    <w:p w14:paraId="007298BA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38/100</w:t>
      </w:r>
    </w:p>
    <w:p w14:paraId="4759BA0A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21ms/step - accuracy: 0.9808 - loss: 0.0568 -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0.0941</w:t>
      </w:r>
    </w:p>
    <w:p w14:paraId="5842DA63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lastRenderedPageBreak/>
        <w:t>Epoch 39/100</w:t>
      </w:r>
    </w:p>
    <w:p w14:paraId="17C0FB95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16ms/step - accuracy: 0.9835 - loss: 0.0575 -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0.0962</w:t>
      </w:r>
    </w:p>
    <w:p w14:paraId="61804105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40/100</w:t>
      </w:r>
    </w:p>
    <w:p w14:paraId="104B3802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16ms/step - accuracy: 0.9643 - loss: 0.0799 -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0.0947</w:t>
      </w:r>
    </w:p>
    <w:p w14:paraId="30B05A60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41/100</w:t>
      </w:r>
    </w:p>
    <w:p w14:paraId="7887F0CF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16ms/step - accuracy: 0.9753 - loss: 0.0808 -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0.0908</w:t>
      </w:r>
    </w:p>
    <w:p w14:paraId="122E3089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Epoch 42/100</w:t>
      </w:r>
    </w:p>
    <w:p w14:paraId="1108AAA6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12/12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17ms/step - accuracy: 0.9890 - loss: 0.0401 - </w:t>
      </w:r>
      <w:proofErr w:type="spellStart"/>
      <w:r w:rsidRPr="00711FF4">
        <w:rPr>
          <w:rFonts w:ascii="Times New Roman" w:hAnsi="Times New Roman" w:cs="Times New Roman"/>
        </w:rPr>
        <w:t>val_accuracy</w:t>
      </w:r>
      <w:proofErr w:type="spellEnd"/>
      <w:r w:rsidRPr="00711FF4">
        <w:rPr>
          <w:rFonts w:ascii="Times New Roman" w:hAnsi="Times New Roman" w:cs="Times New Roman"/>
        </w:rPr>
        <w:t xml:space="preserve">: 0.9560 - </w:t>
      </w:r>
      <w:proofErr w:type="spellStart"/>
      <w:r w:rsidRPr="00711FF4">
        <w:rPr>
          <w:rFonts w:ascii="Times New Roman" w:hAnsi="Times New Roman" w:cs="Times New Roman"/>
        </w:rPr>
        <w:t>val_loss</w:t>
      </w:r>
      <w:proofErr w:type="spellEnd"/>
      <w:r w:rsidRPr="00711FF4">
        <w:rPr>
          <w:rFonts w:ascii="Times New Roman" w:hAnsi="Times New Roman" w:cs="Times New Roman"/>
        </w:rPr>
        <w:t>: 0.0926</w:t>
      </w:r>
    </w:p>
    <w:p w14:paraId="14876299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4/4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16ms/step - accuracy: 0.9825 - loss: 0.0713</w:t>
      </w:r>
    </w:p>
    <w:p w14:paraId="28DE3537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6FAC4A35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Test Accuracy: 0.9824561476707458</w:t>
      </w:r>
    </w:p>
    <w:p w14:paraId="3FA7BB2E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4/4 </w:t>
      </w:r>
      <w:r w:rsidRPr="00711FF4">
        <w:rPr>
          <w:rFonts w:ascii="MS Mincho" w:eastAsia="MS Mincho" w:hAnsi="MS Mincho" w:cs="MS Mincho" w:hint="eastAsia"/>
        </w:rPr>
        <w:t>━━━━━━━━━━━━━━━━━━━━</w:t>
      </w:r>
      <w:r w:rsidRPr="00711FF4">
        <w:rPr>
          <w:rFonts w:ascii="Times New Roman" w:hAnsi="Times New Roman" w:cs="Times New Roman"/>
        </w:rPr>
        <w:t xml:space="preserve"> 0s 60ms/step </w:t>
      </w:r>
    </w:p>
    <w:p w14:paraId="20C4AB28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33E6D009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Confusion Matrix</w:t>
      </w:r>
    </w:p>
    <w:p w14:paraId="38C7AD15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[[</w:t>
      </w:r>
      <w:proofErr w:type="gramStart"/>
      <w:r w:rsidRPr="00711FF4">
        <w:rPr>
          <w:rFonts w:ascii="Times New Roman" w:hAnsi="Times New Roman" w:cs="Times New Roman"/>
        </w:rPr>
        <w:t>72  0</w:t>
      </w:r>
      <w:proofErr w:type="gramEnd"/>
      <w:r w:rsidRPr="00711FF4">
        <w:rPr>
          <w:rFonts w:ascii="Times New Roman" w:hAnsi="Times New Roman" w:cs="Times New Roman"/>
        </w:rPr>
        <w:t>]</w:t>
      </w:r>
    </w:p>
    <w:p w14:paraId="5F47C0DD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[ 2 40]]</w:t>
      </w:r>
    </w:p>
    <w:p w14:paraId="2A1AB831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7F380568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29C4C14D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1979D960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55BF713F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3B30BE47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23401822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5EBECE00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58F1CF88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Classification Report</w:t>
      </w:r>
    </w:p>
    <w:p w14:paraId="4FB38612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          precision    </w:t>
      </w:r>
      <w:proofErr w:type="gramStart"/>
      <w:r w:rsidRPr="00711FF4">
        <w:rPr>
          <w:rFonts w:ascii="Times New Roman" w:hAnsi="Times New Roman" w:cs="Times New Roman"/>
        </w:rPr>
        <w:t>recall  f</w:t>
      </w:r>
      <w:proofErr w:type="gramEnd"/>
      <w:r w:rsidRPr="00711FF4">
        <w:rPr>
          <w:rFonts w:ascii="Times New Roman" w:hAnsi="Times New Roman" w:cs="Times New Roman"/>
        </w:rPr>
        <w:t>1-score   support</w:t>
      </w:r>
    </w:p>
    <w:p w14:paraId="352B4F6F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59932891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       0       0.97      1.00      0.99        72</w:t>
      </w:r>
    </w:p>
    <w:p w14:paraId="7D883B4F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       1       1.00      0.95      0.98        42</w:t>
      </w:r>
    </w:p>
    <w:p w14:paraId="6E583078" w14:textId="77777777" w:rsidR="00711FF4" w:rsidRPr="00711FF4" w:rsidRDefault="00711FF4" w:rsidP="00711FF4">
      <w:pPr>
        <w:rPr>
          <w:rFonts w:ascii="Times New Roman" w:hAnsi="Times New Roman" w:cs="Times New Roman"/>
        </w:rPr>
      </w:pPr>
    </w:p>
    <w:p w14:paraId="484865A7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 accuracy                           0.98       114</w:t>
      </w:r>
    </w:p>
    <w:p w14:paraId="1C708D77" w14:textId="77777777" w:rsidR="00711FF4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 xml:space="preserve">   macro avg       0.99      0.98      0.98       114</w:t>
      </w:r>
    </w:p>
    <w:p w14:paraId="2B62F54B" w14:textId="24EFC0E2" w:rsidR="00A21C7A" w:rsidRPr="00711FF4" w:rsidRDefault="00711FF4" w:rsidP="00711FF4">
      <w:pPr>
        <w:rPr>
          <w:rFonts w:ascii="Times New Roman" w:hAnsi="Times New Roman" w:cs="Times New Roman"/>
        </w:rPr>
      </w:pPr>
      <w:r w:rsidRPr="00711FF4">
        <w:rPr>
          <w:rFonts w:ascii="Times New Roman" w:hAnsi="Times New Roman" w:cs="Times New Roman"/>
        </w:rPr>
        <w:t>weighted avg       0.98      0.98      0.98       114</w:t>
      </w:r>
    </w:p>
    <w:sectPr w:rsidR="00A21C7A" w:rsidRPr="00711FF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706295861">
    <w:abstractNumId w:val="9"/>
  </w:num>
  <w:num w:numId="2" w16cid:durableId="1615332107">
    <w:abstractNumId w:val="7"/>
  </w:num>
  <w:num w:numId="3" w16cid:durableId="750588703">
    <w:abstractNumId w:val="6"/>
  </w:num>
  <w:num w:numId="4" w16cid:durableId="244652067">
    <w:abstractNumId w:val="5"/>
  </w:num>
  <w:num w:numId="5" w16cid:durableId="675111033">
    <w:abstractNumId w:val="4"/>
  </w:num>
  <w:num w:numId="6" w16cid:durableId="1682006138">
    <w:abstractNumId w:val="8"/>
  </w:num>
  <w:num w:numId="7" w16cid:durableId="1520852288">
    <w:abstractNumId w:val="3"/>
  </w:num>
  <w:num w:numId="8" w16cid:durableId="1146123514">
    <w:abstractNumId w:val="2"/>
  </w:num>
  <w:num w:numId="9" w16cid:durableId="656229219">
    <w:abstractNumId w:val="1"/>
  </w:num>
  <w:num w:numId="10" w16cid:durableId="204501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61E346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1FF4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1C7A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10F6D"/>
    <w:rsid w:val="00E35426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61E3462"/>
    <w:rsid w:val="4AEB0864"/>
    <w:rsid w:val="78BA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324C2"/>
  <w15:docId w15:val="{3B26BE20-1CA5-46A7-A905-C30265D6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1610</Words>
  <Characters>9181</Characters>
  <Application>Microsoft Office Word</Application>
  <DocSecurity>0</DocSecurity>
  <Lines>76</Lines>
  <Paragraphs>21</Paragraphs>
  <ScaleCrop>false</ScaleCrop>
  <Company/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WPS_1776955480</dc:creator>
  <cp:lastModifiedBy>paikrupali0@gmail.com</cp:lastModifiedBy>
  <cp:revision>2</cp:revision>
  <dcterms:created xsi:type="dcterms:W3CDTF">2026-07-26T11:22:00Z</dcterms:created>
  <dcterms:modified xsi:type="dcterms:W3CDTF">2026-07-26T11:22:00Z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A235B1EABDE3444298096B9FCE97D1D0_11</vt:lpwstr>
  </property>
  <property fmtid="{D5CDD505-2E9C-101B-9397-08002B2CF9AE}" pid="4" name="KSOTemplateDocerSaveRecord">
    <vt:lpwstr>eyJoZGlkIjoiZmQ5NmU5YWYxYzlhNjFhODcxODliYWQ1NmIxNTE4OTEiLCJ1c2VySWQiOiI1NDk3NTg1MDg5OTIifQ==</vt:lpwstr>
  </property>
</Properties>
</file>