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F291" w14:textId="77777777" w:rsidR="0077453F" w:rsidRDefault="006C1ED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Assignment No </w:t>
      </w: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2</w:t>
      </w:r>
    </w:p>
    <w:p w14:paraId="7BB0F292" w14:textId="77777777" w:rsidR="0077453F" w:rsidRDefault="0077453F">
      <w:pPr>
        <w:rPr>
          <w:rFonts w:ascii="Times New Roman" w:hAnsi="Times New Roman" w:cs="Times New Roman"/>
        </w:rPr>
      </w:pPr>
    </w:p>
    <w:p w14:paraId="7BB0F29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Rupali Sunil Paik</w:t>
      </w:r>
    </w:p>
    <w:p w14:paraId="7BB0F294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41</w:t>
      </w:r>
    </w:p>
    <w:p w14:paraId="7BB0F295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PRN:UEC</w:t>
      </w:r>
      <w:proofErr w:type="gramEnd"/>
      <w:r>
        <w:rPr>
          <w:rFonts w:ascii="Times New Roman" w:hAnsi="Times New Roman" w:cs="Times New Roman"/>
        </w:rPr>
        <w:t>23F1041</w:t>
      </w:r>
    </w:p>
    <w:p w14:paraId="7BB0F296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Subject :</w:t>
      </w:r>
      <w:proofErr w:type="gramEnd"/>
      <w:r>
        <w:rPr>
          <w:rFonts w:ascii="Times New Roman" w:hAnsi="Times New Roman" w:cs="Times New Roman"/>
        </w:rPr>
        <w:t xml:space="preserve"> ADS Lab</w:t>
      </w:r>
    </w:p>
    <w:p w14:paraId="7BB0F297" w14:textId="77777777" w:rsidR="0077453F" w:rsidRDefault="0077453F">
      <w:pPr>
        <w:rPr>
          <w:rFonts w:ascii="Times New Roman" w:hAnsi="Times New Roman" w:cs="Times New Roman"/>
        </w:rPr>
      </w:pPr>
    </w:p>
    <w:p w14:paraId="7BB0F298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Problem Statement:</w:t>
      </w:r>
      <w:r>
        <w:rPr>
          <w:rFonts w:ascii="Times New Roman" w:hAnsi="Times New Roman" w:cs="Times New Roman"/>
        </w:rPr>
        <w:t xml:space="preserve"> Assignment based on Optimization Techniques and Regularization Methods such as Dropout and Batch Normalization.</w:t>
      </w:r>
    </w:p>
    <w:p w14:paraId="7BB0F299" w14:textId="77777777" w:rsidR="0077453F" w:rsidRDefault="0077453F">
      <w:pPr>
        <w:rPr>
          <w:rFonts w:ascii="Times New Roman" w:hAnsi="Times New Roman" w:cs="Times New Roman"/>
        </w:rPr>
      </w:pPr>
    </w:p>
    <w:p w14:paraId="7BB0F29A" w14:textId="77777777" w:rsidR="0077453F" w:rsidRDefault="006C1ED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7BB0F29B" w14:textId="77777777" w:rsidR="0077453F" w:rsidRDefault="007745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B0F29C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pandas as pd</w:t>
      </w:r>
    </w:p>
    <w:p w14:paraId="7BB0F29D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</w:rPr>
        <w:t>sklearn.model</w:t>
      </w:r>
      <w:proofErr w:type="gramEnd"/>
      <w:r>
        <w:rPr>
          <w:rFonts w:ascii="Times New Roman" w:hAnsi="Times New Roman" w:cs="Times New Roman"/>
        </w:rPr>
        <w:t>_selection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train_test_split</w:t>
      </w:r>
      <w:proofErr w:type="spellEnd"/>
    </w:p>
    <w:p w14:paraId="7BB0F29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</w:rPr>
        <w:t>sklearn.preprocessing</w:t>
      </w:r>
      <w:proofErr w:type="spellEnd"/>
      <w:proofErr w:type="gram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StandardScaler</w:t>
      </w:r>
      <w:proofErr w:type="spellEnd"/>
    </w:p>
    <w:p w14:paraId="7BB0F29F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</w:rPr>
        <w:t>tensorflow.keras</w:t>
      </w:r>
      <w:proofErr w:type="gramEnd"/>
      <w:r>
        <w:rPr>
          <w:rFonts w:ascii="Times New Roman" w:hAnsi="Times New Roman" w:cs="Times New Roman"/>
        </w:rPr>
        <w:t>.models</w:t>
      </w:r>
      <w:proofErr w:type="spellEnd"/>
      <w:r>
        <w:rPr>
          <w:rFonts w:ascii="Times New Roman" w:hAnsi="Times New Roman" w:cs="Times New Roman"/>
        </w:rPr>
        <w:t xml:space="preserve"> import Sequential</w:t>
      </w:r>
    </w:p>
    <w:p w14:paraId="7BB0F2A0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</w:rPr>
        <w:t>tensorflow.keras</w:t>
      </w:r>
      <w:proofErr w:type="gramEnd"/>
      <w:r>
        <w:rPr>
          <w:rFonts w:ascii="Times New Roman" w:hAnsi="Times New Roman" w:cs="Times New Roman"/>
        </w:rPr>
        <w:t>.layers</w:t>
      </w:r>
      <w:proofErr w:type="spellEnd"/>
      <w:r>
        <w:rPr>
          <w:rFonts w:ascii="Times New Roman" w:hAnsi="Times New Roman" w:cs="Times New Roman"/>
        </w:rPr>
        <w:t xml:space="preserve"> import Dense, Dropout, </w:t>
      </w:r>
      <w:proofErr w:type="spellStart"/>
      <w:r>
        <w:rPr>
          <w:rFonts w:ascii="Times New Roman" w:hAnsi="Times New Roman" w:cs="Times New Roman"/>
        </w:rPr>
        <w:t>BatchNormalization</w:t>
      </w:r>
      <w:proofErr w:type="spellEnd"/>
    </w:p>
    <w:p w14:paraId="7BB0F2A1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</w:rPr>
        <w:t>tensorflow.keras</w:t>
      </w:r>
      <w:proofErr w:type="gramEnd"/>
      <w:r>
        <w:rPr>
          <w:rFonts w:ascii="Times New Roman" w:hAnsi="Times New Roman" w:cs="Times New Roman"/>
        </w:rPr>
        <w:t>.utils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to_categorical</w:t>
      </w:r>
      <w:proofErr w:type="spellEnd"/>
    </w:p>
    <w:p w14:paraId="7BB0F2A2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</w:rPr>
        <w:t>tensorflow.keras</w:t>
      </w:r>
      <w:proofErr w:type="gramEnd"/>
      <w:r>
        <w:rPr>
          <w:rFonts w:ascii="Times New Roman" w:hAnsi="Times New Roman" w:cs="Times New Roman"/>
        </w:rPr>
        <w:t>.optimizers</w:t>
      </w:r>
      <w:proofErr w:type="spellEnd"/>
      <w:r>
        <w:rPr>
          <w:rFonts w:ascii="Times New Roman" w:hAnsi="Times New Roman" w:cs="Times New Roman"/>
        </w:rPr>
        <w:t xml:space="preserve"> import Adam</w:t>
      </w:r>
    </w:p>
    <w:p w14:paraId="7BB0F2A3" w14:textId="77777777" w:rsidR="0077453F" w:rsidRDefault="0077453F">
      <w:pPr>
        <w:rPr>
          <w:rFonts w:ascii="Times New Roman" w:hAnsi="Times New Roman" w:cs="Times New Roman"/>
        </w:rPr>
      </w:pPr>
    </w:p>
    <w:p w14:paraId="7BB0F2A4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A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Load Dataset</w:t>
      </w:r>
    </w:p>
    <w:p w14:paraId="7BB0F2A6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A7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>
        <w:rPr>
          <w:rFonts w:ascii="Times New Roman" w:hAnsi="Times New Roman" w:cs="Times New Roman"/>
        </w:rPr>
        <w:t>pd.read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csv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"Wine dataset.csv")</w:t>
      </w:r>
    </w:p>
    <w:p w14:paraId="7BB0F2A8" w14:textId="77777777" w:rsidR="0077453F" w:rsidRDefault="0077453F">
      <w:pPr>
        <w:rPr>
          <w:rFonts w:ascii="Times New Roman" w:hAnsi="Times New Roman" w:cs="Times New Roman"/>
        </w:rPr>
      </w:pPr>
    </w:p>
    <w:p w14:paraId="7BB0F2A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Features and Target</w:t>
      </w:r>
    </w:p>
    <w:p w14:paraId="7BB0F2AA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</w:t>
      </w:r>
      <w:proofErr w:type="spellStart"/>
      <w:proofErr w:type="gramStart"/>
      <w:r>
        <w:rPr>
          <w:rFonts w:ascii="Times New Roman" w:hAnsi="Times New Roman" w:cs="Times New Roman"/>
        </w:rPr>
        <w:t>data.drop</w:t>
      </w:r>
      <w:proofErr w:type="spellEnd"/>
      <w:proofErr w:type="gramEnd"/>
      <w:r>
        <w:rPr>
          <w:rFonts w:ascii="Times New Roman" w:hAnsi="Times New Roman" w:cs="Times New Roman"/>
        </w:rPr>
        <w:t>("class", axis=1)</w:t>
      </w:r>
    </w:p>
    <w:p w14:paraId="7BB0F2A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data["class"]</w:t>
      </w:r>
    </w:p>
    <w:p w14:paraId="7BB0F2AC" w14:textId="77777777" w:rsidR="0077453F" w:rsidRDefault="0077453F">
      <w:pPr>
        <w:rPr>
          <w:rFonts w:ascii="Times New Roman" w:hAnsi="Times New Roman" w:cs="Times New Roman"/>
        </w:rPr>
      </w:pPr>
    </w:p>
    <w:p w14:paraId="7BB0F2AD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Convert classes (1,2,3) -&gt; (0,1,2)</w:t>
      </w:r>
    </w:p>
    <w:p w14:paraId="7BB0F2A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y - 1</w:t>
      </w:r>
    </w:p>
    <w:p w14:paraId="7BB0F2AF" w14:textId="77777777" w:rsidR="0077453F" w:rsidRDefault="0077453F">
      <w:pPr>
        <w:rPr>
          <w:rFonts w:ascii="Times New Roman" w:hAnsi="Times New Roman" w:cs="Times New Roman"/>
        </w:rPr>
      </w:pPr>
    </w:p>
    <w:p w14:paraId="7BB0F2B0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One Hot Encoding</w:t>
      </w:r>
    </w:p>
    <w:p w14:paraId="7BB0F2B1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= </w:t>
      </w:r>
      <w:proofErr w:type="spellStart"/>
      <w:r>
        <w:rPr>
          <w:rFonts w:ascii="Times New Roman" w:hAnsi="Times New Roman" w:cs="Times New Roman"/>
        </w:rPr>
        <w:t>to_categorical</w:t>
      </w:r>
      <w:proofErr w:type="spellEnd"/>
      <w:r>
        <w:rPr>
          <w:rFonts w:ascii="Times New Roman" w:hAnsi="Times New Roman" w:cs="Times New Roman"/>
        </w:rPr>
        <w:t>(y)</w:t>
      </w:r>
    </w:p>
    <w:p w14:paraId="7BB0F2B2" w14:textId="77777777" w:rsidR="0077453F" w:rsidRDefault="0077453F">
      <w:pPr>
        <w:rPr>
          <w:rFonts w:ascii="Times New Roman" w:hAnsi="Times New Roman" w:cs="Times New Roman"/>
        </w:rPr>
      </w:pPr>
    </w:p>
    <w:p w14:paraId="7BB0F2B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Feature Scaling</w:t>
      </w:r>
    </w:p>
    <w:p w14:paraId="7BB0F2B4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>
        <w:rPr>
          <w:rFonts w:ascii="Times New Roman" w:hAnsi="Times New Roman" w:cs="Times New Roman"/>
        </w:rPr>
        <w:t>StandardScaler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B0F2B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</w:t>
      </w:r>
      <w:proofErr w:type="spellStart"/>
      <w:r>
        <w:rPr>
          <w:rFonts w:ascii="Times New Roman" w:hAnsi="Times New Roman" w:cs="Times New Roman"/>
        </w:rPr>
        <w:t>scaler.fit_transform</w:t>
      </w:r>
      <w:proofErr w:type="spellEnd"/>
      <w:r>
        <w:rPr>
          <w:rFonts w:ascii="Times New Roman" w:hAnsi="Times New Roman" w:cs="Times New Roman"/>
        </w:rPr>
        <w:t>(X)</w:t>
      </w:r>
    </w:p>
    <w:p w14:paraId="7BB0F2B6" w14:textId="77777777" w:rsidR="0077453F" w:rsidRDefault="0077453F">
      <w:pPr>
        <w:rPr>
          <w:rFonts w:ascii="Times New Roman" w:hAnsi="Times New Roman" w:cs="Times New Roman"/>
        </w:rPr>
      </w:pPr>
    </w:p>
    <w:p w14:paraId="7BB0F2B7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Train Test Split</w:t>
      </w:r>
    </w:p>
    <w:p w14:paraId="7BB0F2B8" w14:textId="77777777" w:rsidR="0077453F" w:rsidRDefault="006C1ED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X_train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X_test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y_train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y_test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train_test_</w:t>
      </w:r>
      <w:proofErr w:type="gramStart"/>
      <w:r>
        <w:rPr>
          <w:rFonts w:ascii="Times New Roman" w:hAnsi="Times New Roman" w:cs="Times New Roman"/>
        </w:rPr>
        <w:t>split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7BB0F2B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X, y, </w:t>
      </w:r>
      <w:proofErr w:type="spellStart"/>
      <w:r>
        <w:rPr>
          <w:rFonts w:ascii="Times New Roman" w:hAnsi="Times New Roman" w:cs="Times New Roman"/>
        </w:rPr>
        <w:t>test_size</w:t>
      </w:r>
      <w:proofErr w:type="spellEnd"/>
      <w:r>
        <w:rPr>
          <w:rFonts w:ascii="Times New Roman" w:hAnsi="Times New Roman" w:cs="Times New Roman"/>
        </w:rPr>
        <w:t xml:space="preserve">=0.2, </w:t>
      </w:r>
      <w:proofErr w:type="spellStart"/>
      <w:r>
        <w:rPr>
          <w:rFonts w:ascii="Times New Roman" w:hAnsi="Times New Roman" w:cs="Times New Roman"/>
        </w:rPr>
        <w:t>random_state</w:t>
      </w:r>
      <w:proofErr w:type="spellEnd"/>
      <w:r>
        <w:rPr>
          <w:rFonts w:ascii="Times New Roman" w:hAnsi="Times New Roman" w:cs="Times New Roman"/>
        </w:rPr>
        <w:t>=42</w:t>
      </w:r>
    </w:p>
    <w:p w14:paraId="7BB0F2BA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BB0F2BB" w14:textId="77777777" w:rsidR="0077453F" w:rsidRDefault="0077453F">
      <w:pPr>
        <w:rPr>
          <w:rFonts w:ascii="Times New Roman" w:hAnsi="Times New Roman" w:cs="Times New Roman"/>
        </w:rPr>
      </w:pPr>
    </w:p>
    <w:p w14:paraId="7BB0F2BC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BD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Function to Build ANN Model</w:t>
      </w:r>
    </w:p>
    <w:p w14:paraId="7BB0F2B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BF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</w:t>
      </w:r>
      <w:proofErr w:type="spellStart"/>
      <w:r>
        <w:rPr>
          <w:rFonts w:ascii="Times New Roman" w:hAnsi="Times New Roman" w:cs="Times New Roman"/>
        </w:rPr>
        <w:t>build_</w:t>
      </w:r>
      <w:proofErr w:type="gramStart"/>
      <w:r>
        <w:rPr>
          <w:rFonts w:ascii="Times New Roman" w:hAnsi="Times New Roman" w:cs="Times New Roman"/>
        </w:rPr>
        <w:t>model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dropout=False, </w:t>
      </w:r>
      <w:proofErr w:type="spellStart"/>
      <w:r>
        <w:rPr>
          <w:rFonts w:ascii="Times New Roman" w:hAnsi="Times New Roman" w:cs="Times New Roman"/>
        </w:rPr>
        <w:t>batchnorm</w:t>
      </w:r>
      <w:proofErr w:type="spellEnd"/>
      <w:r>
        <w:rPr>
          <w:rFonts w:ascii="Times New Roman" w:hAnsi="Times New Roman" w:cs="Times New Roman"/>
        </w:rPr>
        <w:t>=False):</w:t>
      </w:r>
    </w:p>
    <w:p w14:paraId="7BB0F2C0" w14:textId="77777777" w:rsidR="0077453F" w:rsidRDefault="0077453F">
      <w:pPr>
        <w:rPr>
          <w:rFonts w:ascii="Times New Roman" w:hAnsi="Times New Roman" w:cs="Times New Roman"/>
        </w:rPr>
      </w:pPr>
    </w:p>
    <w:p w14:paraId="7BB0F2C1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model = </w:t>
      </w:r>
      <w:proofErr w:type="gramStart"/>
      <w:r>
        <w:rPr>
          <w:rFonts w:ascii="Times New Roman" w:hAnsi="Times New Roman" w:cs="Times New Roman"/>
        </w:rPr>
        <w:t>Sequential(</w:t>
      </w:r>
      <w:proofErr w:type="gramEnd"/>
      <w:r>
        <w:rPr>
          <w:rFonts w:ascii="Times New Roman" w:hAnsi="Times New Roman" w:cs="Times New Roman"/>
        </w:rPr>
        <w:t>)</w:t>
      </w:r>
    </w:p>
    <w:p w14:paraId="7BB0F2C2" w14:textId="77777777" w:rsidR="0077453F" w:rsidRDefault="0077453F">
      <w:pPr>
        <w:rPr>
          <w:rFonts w:ascii="Times New Roman" w:hAnsi="Times New Roman" w:cs="Times New Roman"/>
        </w:rPr>
      </w:pPr>
    </w:p>
    <w:p w14:paraId="7BB0F2C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(Dense(</w:t>
      </w:r>
      <w:proofErr w:type="gramEnd"/>
      <w:r>
        <w:rPr>
          <w:rFonts w:ascii="Times New Roman" w:hAnsi="Times New Roman" w:cs="Times New Roman"/>
        </w:rPr>
        <w:t>64, activation='</w:t>
      </w:r>
      <w:proofErr w:type="spellStart"/>
      <w:r>
        <w:rPr>
          <w:rFonts w:ascii="Times New Roman" w:hAnsi="Times New Roman" w:cs="Times New Roman"/>
        </w:rPr>
        <w:t>relu</w:t>
      </w:r>
      <w:proofErr w:type="spellEnd"/>
      <w:r>
        <w:rPr>
          <w:rFonts w:ascii="Times New Roman" w:hAnsi="Times New Roman" w:cs="Times New Roman"/>
        </w:rPr>
        <w:t xml:space="preserve">', </w:t>
      </w:r>
      <w:proofErr w:type="spellStart"/>
      <w:r>
        <w:rPr>
          <w:rFonts w:ascii="Times New Roman" w:hAnsi="Times New Roman" w:cs="Times New Roman"/>
        </w:rPr>
        <w:t>input_shape</w:t>
      </w:r>
      <w:proofErr w:type="spellEnd"/>
      <w:proofErr w:type="gramStart"/>
      <w:r>
        <w:rPr>
          <w:rFonts w:ascii="Times New Roman" w:hAnsi="Times New Roman" w:cs="Times New Roman"/>
        </w:rPr>
        <w:t>=(</w:t>
      </w:r>
      <w:proofErr w:type="gramEnd"/>
      <w:r>
        <w:rPr>
          <w:rFonts w:ascii="Times New Roman" w:hAnsi="Times New Roman" w:cs="Times New Roman"/>
        </w:rPr>
        <w:t>13,)))</w:t>
      </w:r>
    </w:p>
    <w:p w14:paraId="7BB0F2C4" w14:textId="77777777" w:rsidR="0077453F" w:rsidRDefault="0077453F">
      <w:pPr>
        <w:rPr>
          <w:rFonts w:ascii="Times New Roman" w:hAnsi="Times New Roman" w:cs="Times New Roman"/>
        </w:rPr>
      </w:pPr>
    </w:p>
    <w:p w14:paraId="7BB0F2C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batchnorm</w:t>
      </w:r>
      <w:proofErr w:type="spellEnd"/>
      <w:r>
        <w:rPr>
          <w:rFonts w:ascii="Times New Roman" w:hAnsi="Times New Roman" w:cs="Times New Roman"/>
        </w:rPr>
        <w:t>:</w:t>
      </w:r>
    </w:p>
    <w:p w14:paraId="7BB0F2C6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BatchNormalization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))</w:t>
      </w:r>
    </w:p>
    <w:p w14:paraId="7BB0F2C7" w14:textId="77777777" w:rsidR="0077453F" w:rsidRDefault="0077453F">
      <w:pPr>
        <w:rPr>
          <w:rFonts w:ascii="Times New Roman" w:hAnsi="Times New Roman" w:cs="Times New Roman"/>
        </w:rPr>
      </w:pPr>
    </w:p>
    <w:p w14:paraId="7BB0F2C8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dropout:</w:t>
      </w:r>
    </w:p>
    <w:p w14:paraId="7BB0F2C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(Dropout(</w:t>
      </w:r>
      <w:proofErr w:type="gramEnd"/>
      <w:r>
        <w:rPr>
          <w:rFonts w:ascii="Times New Roman" w:hAnsi="Times New Roman" w:cs="Times New Roman"/>
        </w:rPr>
        <w:t>0.3))</w:t>
      </w:r>
    </w:p>
    <w:p w14:paraId="7BB0F2CA" w14:textId="77777777" w:rsidR="0077453F" w:rsidRDefault="0077453F">
      <w:pPr>
        <w:rPr>
          <w:rFonts w:ascii="Times New Roman" w:hAnsi="Times New Roman" w:cs="Times New Roman"/>
        </w:rPr>
      </w:pPr>
    </w:p>
    <w:p w14:paraId="7BB0F2C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(Dense(</w:t>
      </w:r>
      <w:proofErr w:type="gramEnd"/>
      <w:r>
        <w:rPr>
          <w:rFonts w:ascii="Times New Roman" w:hAnsi="Times New Roman" w:cs="Times New Roman"/>
        </w:rPr>
        <w:t>32, activation='</w:t>
      </w:r>
      <w:proofErr w:type="spellStart"/>
      <w:r>
        <w:rPr>
          <w:rFonts w:ascii="Times New Roman" w:hAnsi="Times New Roman" w:cs="Times New Roman"/>
        </w:rPr>
        <w:t>relu</w:t>
      </w:r>
      <w:proofErr w:type="spellEnd"/>
      <w:r>
        <w:rPr>
          <w:rFonts w:ascii="Times New Roman" w:hAnsi="Times New Roman" w:cs="Times New Roman"/>
        </w:rPr>
        <w:t>'))</w:t>
      </w:r>
    </w:p>
    <w:p w14:paraId="7BB0F2CC" w14:textId="77777777" w:rsidR="0077453F" w:rsidRDefault="0077453F">
      <w:pPr>
        <w:rPr>
          <w:rFonts w:ascii="Times New Roman" w:hAnsi="Times New Roman" w:cs="Times New Roman"/>
        </w:rPr>
      </w:pPr>
    </w:p>
    <w:p w14:paraId="7BB0F2CD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batchnorm</w:t>
      </w:r>
      <w:proofErr w:type="spellEnd"/>
      <w:r>
        <w:rPr>
          <w:rFonts w:ascii="Times New Roman" w:hAnsi="Times New Roman" w:cs="Times New Roman"/>
        </w:rPr>
        <w:t>:</w:t>
      </w:r>
    </w:p>
    <w:p w14:paraId="7BB0F2C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BatchNormalization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))</w:t>
      </w:r>
    </w:p>
    <w:p w14:paraId="7BB0F2CF" w14:textId="77777777" w:rsidR="0077453F" w:rsidRDefault="0077453F">
      <w:pPr>
        <w:rPr>
          <w:rFonts w:ascii="Times New Roman" w:hAnsi="Times New Roman" w:cs="Times New Roman"/>
        </w:rPr>
      </w:pPr>
    </w:p>
    <w:p w14:paraId="7BB0F2D0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dropout:</w:t>
      </w:r>
    </w:p>
    <w:p w14:paraId="7BB0F2D1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(Dropout(</w:t>
      </w:r>
      <w:proofErr w:type="gramEnd"/>
      <w:r>
        <w:rPr>
          <w:rFonts w:ascii="Times New Roman" w:hAnsi="Times New Roman" w:cs="Times New Roman"/>
        </w:rPr>
        <w:t>0.3))</w:t>
      </w:r>
    </w:p>
    <w:p w14:paraId="7BB0F2D2" w14:textId="77777777" w:rsidR="0077453F" w:rsidRDefault="0077453F">
      <w:pPr>
        <w:rPr>
          <w:rFonts w:ascii="Times New Roman" w:hAnsi="Times New Roman" w:cs="Times New Roman"/>
        </w:rPr>
      </w:pPr>
    </w:p>
    <w:p w14:paraId="7BB0F2D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model.add</w:t>
      </w:r>
      <w:proofErr w:type="spellEnd"/>
      <w:r>
        <w:rPr>
          <w:rFonts w:ascii="Times New Roman" w:hAnsi="Times New Roman" w:cs="Times New Roman"/>
        </w:rPr>
        <w:t>(Dense(</w:t>
      </w:r>
      <w:proofErr w:type="gramEnd"/>
      <w:r>
        <w:rPr>
          <w:rFonts w:ascii="Times New Roman" w:hAnsi="Times New Roman" w:cs="Times New Roman"/>
        </w:rPr>
        <w:t>3, activation='</w:t>
      </w:r>
      <w:proofErr w:type="spellStart"/>
      <w:r>
        <w:rPr>
          <w:rFonts w:ascii="Times New Roman" w:hAnsi="Times New Roman" w:cs="Times New Roman"/>
        </w:rPr>
        <w:t>softmax</w:t>
      </w:r>
      <w:proofErr w:type="spellEnd"/>
      <w:r>
        <w:rPr>
          <w:rFonts w:ascii="Times New Roman" w:hAnsi="Times New Roman" w:cs="Times New Roman"/>
        </w:rPr>
        <w:t>'))</w:t>
      </w:r>
    </w:p>
    <w:p w14:paraId="7BB0F2D4" w14:textId="77777777" w:rsidR="0077453F" w:rsidRDefault="0077453F">
      <w:pPr>
        <w:rPr>
          <w:rFonts w:ascii="Times New Roman" w:hAnsi="Times New Roman" w:cs="Times New Roman"/>
        </w:rPr>
      </w:pPr>
    </w:p>
    <w:p w14:paraId="7BB0F2D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model.compile</w:t>
      </w:r>
      <w:proofErr w:type="spellEnd"/>
      <w:proofErr w:type="gramEnd"/>
      <w:r>
        <w:rPr>
          <w:rFonts w:ascii="Times New Roman" w:hAnsi="Times New Roman" w:cs="Times New Roman"/>
        </w:rPr>
        <w:t>(</w:t>
      </w:r>
    </w:p>
    <w:p w14:paraId="7BB0F2D6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optimizer=</w:t>
      </w:r>
      <w:proofErr w:type="gramStart"/>
      <w:r>
        <w:rPr>
          <w:rFonts w:ascii="Times New Roman" w:hAnsi="Times New Roman" w:cs="Times New Roman"/>
        </w:rPr>
        <w:t>Adam(</w:t>
      </w:r>
      <w:proofErr w:type="gramEnd"/>
      <w:r>
        <w:rPr>
          <w:rFonts w:ascii="Times New Roman" w:hAnsi="Times New Roman" w:cs="Times New Roman"/>
        </w:rPr>
        <w:t>),</w:t>
      </w:r>
    </w:p>
    <w:p w14:paraId="7BB0F2D7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loss='</w:t>
      </w:r>
      <w:proofErr w:type="spellStart"/>
      <w:r>
        <w:rPr>
          <w:rFonts w:ascii="Times New Roman" w:hAnsi="Times New Roman" w:cs="Times New Roman"/>
        </w:rPr>
        <w:t>categorical_crossentropy</w:t>
      </w:r>
      <w:proofErr w:type="spellEnd"/>
      <w:r>
        <w:rPr>
          <w:rFonts w:ascii="Times New Roman" w:hAnsi="Times New Roman" w:cs="Times New Roman"/>
        </w:rPr>
        <w:t>',</w:t>
      </w:r>
    </w:p>
    <w:p w14:paraId="7BB0F2D8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metrics=['accuracy']</w:t>
      </w:r>
    </w:p>
    <w:p w14:paraId="7BB0F2D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7BB0F2DA" w14:textId="77777777" w:rsidR="0077453F" w:rsidRDefault="0077453F">
      <w:pPr>
        <w:rPr>
          <w:rFonts w:ascii="Times New Roman" w:hAnsi="Times New Roman" w:cs="Times New Roman"/>
        </w:rPr>
      </w:pPr>
    </w:p>
    <w:p w14:paraId="7BB0F2D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model</w:t>
      </w:r>
    </w:p>
    <w:p w14:paraId="7BB0F2DC" w14:textId="77777777" w:rsidR="0077453F" w:rsidRDefault="0077453F">
      <w:pPr>
        <w:rPr>
          <w:rFonts w:ascii="Times New Roman" w:hAnsi="Times New Roman" w:cs="Times New Roman"/>
        </w:rPr>
      </w:pPr>
    </w:p>
    <w:p w14:paraId="7BB0F2DD" w14:textId="77777777" w:rsidR="0077453F" w:rsidRDefault="0077453F">
      <w:pPr>
        <w:rPr>
          <w:rFonts w:ascii="Times New Roman" w:hAnsi="Times New Roman" w:cs="Times New Roman"/>
        </w:rPr>
      </w:pPr>
    </w:p>
    <w:p w14:paraId="7BB0F2D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DF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Model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Basic ANN</w:t>
      </w:r>
    </w:p>
    <w:p w14:paraId="7BB0F2E0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E1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nTraining</w:t>
      </w:r>
      <w:proofErr w:type="spellEnd"/>
      <w:r>
        <w:rPr>
          <w:rFonts w:ascii="Times New Roman" w:hAnsi="Times New Roman" w:cs="Times New Roman"/>
        </w:rPr>
        <w:t xml:space="preserve"> Basic ANN...")</w:t>
      </w:r>
    </w:p>
    <w:p w14:paraId="7BB0F2E2" w14:textId="77777777" w:rsidR="0077453F" w:rsidRDefault="0077453F">
      <w:pPr>
        <w:rPr>
          <w:rFonts w:ascii="Times New Roman" w:hAnsi="Times New Roman" w:cs="Times New Roman"/>
        </w:rPr>
      </w:pPr>
    </w:p>
    <w:p w14:paraId="7BB0F2E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model1 = </w:t>
      </w:r>
      <w:proofErr w:type="spellStart"/>
      <w:r>
        <w:rPr>
          <w:rFonts w:ascii="Times New Roman" w:hAnsi="Times New Roman" w:cs="Times New Roman"/>
        </w:rPr>
        <w:t>build_</w:t>
      </w:r>
      <w:proofErr w:type="gramStart"/>
      <w:r>
        <w:rPr>
          <w:rFonts w:ascii="Times New Roman" w:hAnsi="Times New Roman" w:cs="Times New Roman"/>
        </w:rPr>
        <w:t>model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B0F2E4" w14:textId="77777777" w:rsidR="0077453F" w:rsidRDefault="0077453F">
      <w:pPr>
        <w:rPr>
          <w:rFonts w:ascii="Times New Roman" w:hAnsi="Times New Roman" w:cs="Times New Roman"/>
        </w:rPr>
      </w:pPr>
    </w:p>
    <w:p w14:paraId="7BB0F2E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history1 = </w:t>
      </w:r>
      <w:proofErr w:type="gramStart"/>
      <w:r>
        <w:rPr>
          <w:rFonts w:ascii="Times New Roman" w:hAnsi="Times New Roman" w:cs="Times New Roman"/>
        </w:rPr>
        <w:t>model1.fit(</w:t>
      </w:r>
      <w:proofErr w:type="gramEnd"/>
    </w:p>
    <w:p w14:paraId="7BB0F2E6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X_train</w:t>
      </w:r>
      <w:proofErr w:type="spellEnd"/>
      <w:r>
        <w:rPr>
          <w:rFonts w:ascii="Times New Roman" w:hAnsi="Times New Roman" w:cs="Times New Roman"/>
        </w:rPr>
        <w:t>,</w:t>
      </w:r>
    </w:p>
    <w:p w14:paraId="7BB0F2E7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y_train</w:t>
      </w:r>
      <w:proofErr w:type="spellEnd"/>
      <w:r>
        <w:rPr>
          <w:rFonts w:ascii="Times New Roman" w:hAnsi="Times New Roman" w:cs="Times New Roman"/>
        </w:rPr>
        <w:t>,</w:t>
      </w:r>
    </w:p>
    <w:p w14:paraId="7BB0F2E8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epochs=20,</w:t>
      </w:r>
    </w:p>
    <w:p w14:paraId="7BB0F2E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batch_size</w:t>
      </w:r>
      <w:proofErr w:type="spellEnd"/>
      <w:r>
        <w:rPr>
          <w:rFonts w:ascii="Times New Roman" w:hAnsi="Times New Roman" w:cs="Times New Roman"/>
        </w:rPr>
        <w:t>=16,</w:t>
      </w:r>
    </w:p>
    <w:p w14:paraId="7BB0F2EA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validation_split</w:t>
      </w:r>
      <w:proofErr w:type="spellEnd"/>
      <w:r>
        <w:rPr>
          <w:rFonts w:ascii="Times New Roman" w:hAnsi="Times New Roman" w:cs="Times New Roman"/>
        </w:rPr>
        <w:t>=0.2,</w:t>
      </w:r>
    </w:p>
    <w:p w14:paraId="7BB0F2E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verbose=1</w:t>
      </w:r>
    </w:p>
    <w:p w14:paraId="7BB0F2EC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BB0F2ED" w14:textId="77777777" w:rsidR="0077453F" w:rsidRDefault="0077453F">
      <w:pPr>
        <w:rPr>
          <w:rFonts w:ascii="Times New Roman" w:hAnsi="Times New Roman" w:cs="Times New Roman"/>
        </w:rPr>
      </w:pPr>
    </w:p>
    <w:p w14:paraId="7BB0F2E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loss1, acc1 = model1.evaluate(</w:t>
      </w:r>
      <w:proofErr w:type="spellStart"/>
      <w:r>
        <w:rPr>
          <w:rFonts w:ascii="Times New Roman" w:hAnsi="Times New Roman" w:cs="Times New Roman"/>
        </w:rPr>
        <w:t>X_test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y_test</w:t>
      </w:r>
      <w:proofErr w:type="spellEnd"/>
      <w:r>
        <w:rPr>
          <w:rFonts w:ascii="Times New Roman" w:hAnsi="Times New Roman" w:cs="Times New Roman"/>
        </w:rPr>
        <w:t>, verbose=0)</w:t>
      </w:r>
    </w:p>
    <w:p w14:paraId="7BB0F2EF" w14:textId="77777777" w:rsidR="0077453F" w:rsidRDefault="0077453F">
      <w:pPr>
        <w:rPr>
          <w:rFonts w:ascii="Times New Roman" w:hAnsi="Times New Roman" w:cs="Times New Roman"/>
        </w:rPr>
      </w:pPr>
    </w:p>
    <w:p w14:paraId="7BB0F2F0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"Basic ANN Accuracy =", round(acc1*100,2), "%")</w:t>
      </w:r>
    </w:p>
    <w:p w14:paraId="7BB0F2F1" w14:textId="77777777" w:rsidR="0077453F" w:rsidRDefault="0077453F">
      <w:pPr>
        <w:rPr>
          <w:rFonts w:ascii="Times New Roman" w:hAnsi="Times New Roman" w:cs="Times New Roman"/>
        </w:rPr>
      </w:pPr>
    </w:p>
    <w:p w14:paraId="7BB0F2F2" w14:textId="77777777" w:rsidR="0077453F" w:rsidRDefault="0077453F">
      <w:pPr>
        <w:rPr>
          <w:rFonts w:ascii="Times New Roman" w:hAnsi="Times New Roman" w:cs="Times New Roman"/>
        </w:rPr>
      </w:pPr>
    </w:p>
    <w:p w14:paraId="7BB0F2F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 ----------------------------</w:t>
      </w:r>
    </w:p>
    <w:p w14:paraId="7BB0F2F4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Model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ANN with Dropout &amp; </w:t>
      </w:r>
      <w:proofErr w:type="spellStart"/>
      <w:r>
        <w:rPr>
          <w:rFonts w:ascii="Times New Roman" w:hAnsi="Times New Roman" w:cs="Times New Roman"/>
        </w:rPr>
        <w:t>BatchNormalization</w:t>
      </w:r>
      <w:proofErr w:type="spellEnd"/>
    </w:p>
    <w:p w14:paraId="7BB0F2F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2F6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nTraining</w:t>
      </w:r>
      <w:proofErr w:type="spellEnd"/>
      <w:r>
        <w:rPr>
          <w:rFonts w:ascii="Times New Roman" w:hAnsi="Times New Roman" w:cs="Times New Roman"/>
        </w:rPr>
        <w:t xml:space="preserve"> ANN with Dropout + </w:t>
      </w:r>
      <w:proofErr w:type="spellStart"/>
      <w:r>
        <w:rPr>
          <w:rFonts w:ascii="Times New Roman" w:hAnsi="Times New Roman" w:cs="Times New Roman"/>
        </w:rPr>
        <w:t>BatchNormalization</w:t>
      </w:r>
      <w:proofErr w:type="spellEnd"/>
      <w:r>
        <w:rPr>
          <w:rFonts w:ascii="Times New Roman" w:hAnsi="Times New Roman" w:cs="Times New Roman"/>
        </w:rPr>
        <w:t>...")</w:t>
      </w:r>
    </w:p>
    <w:p w14:paraId="7BB0F2F7" w14:textId="77777777" w:rsidR="0077453F" w:rsidRDefault="0077453F">
      <w:pPr>
        <w:rPr>
          <w:rFonts w:ascii="Times New Roman" w:hAnsi="Times New Roman" w:cs="Times New Roman"/>
        </w:rPr>
      </w:pPr>
    </w:p>
    <w:p w14:paraId="7BB0F2F8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model2 = </w:t>
      </w:r>
      <w:proofErr w:type="spellStart"/>
      <w:r>
        <w:rPr>
          <w:rFonts w:ascii="Times New Roman" w:hAnsi="Times New Roman" w:cs="Times New Roman"/>
        </w:rPr>
        <w:t>build_</w:t>
      </w:r>
      <w:proofErr w:type="gramStart"/>
      <w:r>
        <w:rPr>
          <w:rFonts w:ascii="Times New Roman" w:hAnsi="Times New Roman" w:cs="Times New Roman"/>
        </w:rPr>
        <w:t>model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7BB0F2F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dropout=True,</w:t>
      </w:r>
    </w:p>
    <w:p w14:paraId="7BB0F2FA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batchnorm</w:t>
      </w:r>
      <w:proofErr w:type="spellEnd"/>
      <w:r>
        <w:rPr>
          <w:rFonts w:ascii="Times New Roman" w:hAnsi="Times New Roman" w:cs="Times New Roman"/>
        </w:rPr>
        <w:t>=True</w:t>
      </w:r>
    </w:p>
    <w:p w14:paraId="7BB0F2F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BB0F2FC" w14:textId="77777777" w:rsidR="0077453F" w:rsidRDefault="0077453F">
      <w:pPr>
        <w:rPr>
          <w:rFonts w:ascii="Times New Roman" w:hAnsi="Times New Roman" w:cs="Times New Roman"/>
        </w:rPr>
      </w:pPr>
    </w:p>
    <w:p w14:paraId="7BB0F2FD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history2 = </w:t>
      </w:r>
      <w:proofErr w:type="gramStart"/>
      <w:r>
        <w:rPr>
          <w:rFonts w:ascii="Times New Roman" w:hAnsi="Times New Roman" w:cs="Times New Roman"/>
        </w:rPr>
        <w:t>model2.fit(</w:t>
      </w:r>
      <w:proofErr w:type="gramEnd"/>
    </w:p>
    <w:p w14:paraId="7BB0F2FE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X_train</w:t>
      </w:r>
      <w:proofErr w:type="spellEnd"/>
      <w:r>
        <w:rPr>
          <w:rFonts w:ascii="Times New Roman" w:hAnsi="Times New Roman" w:cs="Times New Roman"/>
        </w:rPr>
        <w:t>,</w:t>
      </w:r>
    </w:p>
    <w:p w14:paraId="7BB0F2FF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y_train</w:t>
      </w:r>
      <w:proofErr w:type="spellEnd"/>
      <w:r>
        <w:rPr>
          <w:rFonts w:ascii="Times New Roman" w:hAnsi="Times New Roman" w:cs="Times New Roman"/>
        </w:rPr>
        <w:t>,</w:t>
      </w:r>
    </w:p>
    <w:p w14:paraId="7BB0F300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epochs=20,</w:t>
      </w:r>
    </w:p>
    <w:p w14:paraId="7BB0F301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batch_size</w:t>
      </w:r>
      <w:proofErr w:type="spellEnd"/>
      <w:r>
        <w:rPr>
          <w:rFonts w:ascii="Times New Roman" w:hAnsi="Times New Roman" w:cs="Times New Roman"/>
        </w:rPr>
        <w:t>=16,</w:t>
      </w:r>
    </w:p>
    <w:p w14:paraId="7BB0F302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validation_split</w:t>
      </w:r>
      <w:proofErr w:type="spellEnd"/>
      <w:r>
        <w:rPr>
          <w:rFonts w:ascii="Times New Roman" w:hAnsi="Times New Roman" w:cs="Times New Roman"/>
        </w:rPr>
        <w:t>=0.2,</w:t>
      </w:r>
    </w:p>
    <w:p w14:paraId="7BB0F30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verbose=1</w:t>
      </w:r>
    </w:p>
    <w:p w14:paraId="7BB0F304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BB0F305" w14:textId="77777777" w:rsidR="0077453F" w:rsidRDefault="0077453F">
      <w:pPr>
        <w:rPr>
          <w:rFonts w:ascii="Times New Roman" w:hAnsi="Times New Roman" w:cs="Times New Roman"/>
        </w:rPr>
      </w:pPr>
    </w:p>
    <w:p w14:paraId="7BB0F306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loss2, acc2 = model2.evaluate(</w:t>
      </w:r>
      <w:proofErr w:type="spellStart"/>
      <w:r>
        <w:rPr>
          <w:rFonts w:ascii="Times New Roman" w:hAnsi="Times New Roman" w:cs="Times New Roman"/>
        </w:rPr>
        <w:t>X_test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y_test</w:t>
      </w:r>
      <w:proofErr w:type="spellEnd"/>
      <w:r>
        <w:rPr>
          <w:rFonts w:ascii="Times New Roman" w:hAnsi="Times New Roman" w:cs="Times New Roman"/>
        </w:rPr>
        <w:t>, verbose=0)</w:t>
      </w:r>
    </w:p>
    <w:p w14:paraId="7BB0F307" w14:textId="77777777" w:rsidR="0077453F" w:rsidRDefault="0077453F">
      <w:pPr>
        <w:rPr>
          <w:rFonts w:ascii="Times New Roman" w:hAnsi="Times New Roman" w:cs="Times New Roman"/>
        </w:rPr>
      </w:pPr>
    </w:p>
    <w:p w14:paraId="7BB0F308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"Dropout + </w:t>
      </w:r>
      <w:proofErr w:type="spellStart"/>
      <w:r>
        <w:rPr>
          <w:rFonts w:ascii="Times New Roman" w:hAnsi="Times New Roman" w:cs="Times New Roman"/>
        </w:rPr>
        <w:t>BatchNorm</w:t>
      </w:r>
      <w:proofErr w:type="spellEnd"/>
      <w:r>
        <w:rPr>
          <w:rFonts w:ascii="Times New Roman" w:hAnsi="Times New Roman" w:cs="Times New Roman"/>
        </w:rPr>
        <w:t xml:space="preserve"> Accuracy =", round(acc2*100,2), "%")</w:t>
      </w:r>
    </w:p>
    <w:p w14:paraId="7BB0F309" w14:textId="77777777" w:rsidR="0077453F" w:rsidRDefault="0077453F">
      <w:pPr>
        <w:rPr>
          <w:rFonts w:ascii="Times New Roman" w:hAnsi="Times New Roman" w:cs="Times New Roman"/>
        </w:rPr>
      </w:pPr>
    </w:p>
    <w:p w14:paraId="7BB0F30A" w14:textId="77777777" w:rsidR="0077453F" w:rsidRDefault="0077453F">
      <w:pPr>
        <w:rPr>
          <w:rFonts w:ascii="Times New Roman" w:hAnsi="Times New Roman" w:cs="Times New Roman"/>
        </w:rPr>
      </w:pPr>
    </w:p>
    <w:p w14:paraId="7BB0F30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30C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Comparison</w:t>
      </w:r>
    </w:p>
    <w:p w14:paraId="7BB0F30D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30E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"\n=========== Result ===========")</w:t>
      </w:r>
    </w:p>
    <w:p w14:paraId="7BB0F30F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"Basic ANN Accuracy         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>", round(acc1*100,2), "%")</w:t>
      </w:r>
    </w:p>
    <w:p w14:paraId="7BB0F310" w14:textId="77777777" w:rsidR="0077453F" w:rsidRDefault="006C1ED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"Dropout + </w:t>
      </w:r>
      <w:proofErr w:type="spellStart"/>
      <w:r>
        <w:rPr>
          <w:rFonts w:ascii="Times New Roman" w:hAnsi="Times New Roman" w:cs="Times New Roman"/>
        </w:rPr>
        <w:t>BatchNorm</w:t>
      </w:r>
      <w:proofErr w:type="spellEnd"/>
      <w:r>
        <w:rPr>
          <w:rFonts w:ascii="Times New Roman" w:hAnsi="Times New Roman" w:cs="Times New Roman"/>
        </w:rPr>
        <w:t xml:space="preserve"> Accuracy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>", round(acc2*100,2), "%")</w:t>
      </w:r>
    </w:p>
    <w:p w14:paraId="7BB0F311" w14:textId="77777777" w:rsidR="0077453F" w:rsidRDefault="0077453F">
      <w:pPr>
        <w:rPr>
          <w:rFonts w:ascii="Times New Roman" w:hAnsi="Times New Roman" w:cs="Times New Roman"/>
        </w:rPr>
      </w:pPr>
    </w:p>
    <w:p w14:paraId="7BB0F312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acc2 &gt; acc1:</w:t>
      </w:r>
    </w:p>
    <w:p w14:paraId="7BB0F313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nRegularization</w:t>
      </w:r>
      <w:proofErr w:type="spellEnd"/>
      <w:r>
        <w:rPr>
          <w:rFonts w:ascii="Times New Roman" w:hAnsi="Times New Roman" w:cs="Times New Roman"/>
        </w:rPr>
        <w:t xml:space="preserve"> improved the model performance.")</w:t>
      </w:r>
    </w:p>
    <w:p w14:paraId="7BB0F314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else:</w:t>
      </w:r>
    </w:p>
    <w:p w14:paraId="7BB0F315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nBasic</w:t>
      </w:r>
      <w:proofErr w:type="spellEnd"/>
      <w:r>
        <w:rPr>
          <w:rFonts w:ascii="Times New Roman" w:hAnsi="Times New Roman" w:cs="Times New Roman"/>
        </w:rPr>
        <w:t xml:space="preserve"> ANN performed better.")</w:t>
      </w:r>
    </w:p>
    <w:p w14:paraId="7BB0F316" w14:textId="77777777" w:rsidR="0077453F" w:rsidRDefault="0077453F">
      <w:pPr>
        <w:rPr>
          <w:rFonts w:ascii="Times New Roman" w:hAnsi="Times New Roman" w:cs="Times New Roman"/>
        </w:rPr>
      </w:pPr>
    </w:p>
    <w:p w14:paraId="7BB0F317" w14:textId="77777777" w:rsidR="0077453F" w:rsidRDefault="0077453F">
      <w:pPr>
        <w:rPr>
          <w:rFonts w:ascii="Times New Roman" w:hAnsi="Times New Roman" w:cs="Times New Roman"/>
        </w:rPr>
      </w:pPr>
    </w:p>
    <w:p w14:paraId="7BB0F318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31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Accuracy Graph</w:t>
      </w:r>
    </w:p>
    <w:p w14:paraId="7BB0F31A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31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</w:rPr>
        <w:t>matplotlib.pyplot</w:t>
      </w:r>
      <w:proofErr w:type="spellEnd"/>
      <w:proofErr w:type="gram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plt</w:t>
      </w:r>
      <w:proofErr w:type="spellEnd"/>
    </w:p>
    <w:p w14:paraId="7BB0F31C" w14:textId="77777777" w:rsidR="0077453F" w:rsidRDefault="0077453F">
      <w:pPr>
        <w:rPr>
          <w:rFonts w:ascii="Times New Roman" w:hAnsi="Times New Roman" w:cs="Times New Roman"/>
        </w:rPr>
      </w:pPr>
    </w:p>
    <w:p w14:paraId="7BB0F31D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plt.figure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figsize</w:t>
      </w:r>
      <w:proofErr w:type="spellEnd"/>
      <w:proofErr w:type="gramStart"/>
      <w:r>
        <w:rPr>
          <w:rFonts w:ascii="Times New Roman" w:hAnsi="Times New Roman" w:cs="Times New Roman"/>
        </w:rPr>
        <w:t>=(</w:t>
      </w:r>
      <w:proofErr w:type="gramEnd"/>
      <w:r>
        <w:rPr>
          <w:rFonts w:ascii="Times New Roman" w:hAnsi="Times New Roman" w:cs="Times New Roman"/>
        </w:rPr>
        <w:t>8,5))</w:t>
      </w:r>
    </w:p>
    <w:p w14:paraId="7BB0F31E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(history1.history['accuracy'], label='Basic Train')</w:t>
      </w:r>
    </w:p>
    <w:p w14:paraId="7BB0F31F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(history1.history['</w:t>
      </w:r>
      <w:proofErr w:type="spellStart"/>
      <w:r>
        <w:rPr>
          <w:rFonts w:ascii="Times New Roman" w:hAnsi="Times New Roman" w:cs="Times New Roman"/>
        </w:rPr>
        <w:t>val_accuracy</w:t>
      </w:r>
      <w:proofErr w:type="spellEnd"/>
      <w:r>
        <w:rPr>
          <w:rFonts w:ascii="Times New Roman" w:hAnsi="Times New Roman" w:cs="Times New Roman"/>
        </w:rPr>
        <w:t>'], label='Basic Validation')</w:t>
      </w:r>
    </w:p>
    <w:p w14:paraId="7BB0F320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(history2.history['accuracy'], label='Regularized Train')</w:t>
      </w:r>
    </w:p>
    <w:p w14:paraId="7BB0F321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(history2.history['</w:t>
      </w:r>
      <w:proofErr w:type="spellStart"/>
      <w:r>
        <w:rPr>
          <w:rFonts w:ascii="Times New Roman" w:hAnsi="Times New Roman" w:cs="Times New Roman"/>
        </w:rPr>
        <w:t>val_accuracy</w:t>
      </w:r>
      <w:proofErr w:type="spellEnd"/>
      <w:r>
        <w:rPr>
          <w:rFonts w:ascii="Times New Roman" w:hAnsi="Times New Roman" w:cs="Times New Roman"/>
        </w:rPr>
        <w:t>'], label='Regularized Validation')</w:t>
      </w:r>
    </w:p>
    <w:p w14:paraId="7BB0F322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hAnsi="Times New Roman" w:cs="Times New Roman"/>
        </w:rPr>
        <w:t>("Accuracy Comparison")</w:t>
      </w:r>
    </w:p>
    <w:p w14:paraId="7BB0F323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hAnsi="Times New Roman" w:cs="Times New Roman"/>
        </w:rPr>
        <w:t>("Epoch")</w:t>
      </w:r>
    </w:p>
    <w:p w14:paraId="7BB0F324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hAnsi="Times New Roman" w:cs="Times New Roman"/>
        </w:rPr>
        <w:t>("Accuracy")</w:t>
      </w:r>
    </w:p>
    <w:p w14:paraId="7BB0F325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plt.legend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7BB0F326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plt.show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7BB0F327" w14:textId="77777777" w:rsidR="0077453F" w:rsidRDefault="0077453F">
      <w:pPr>
        <w:rPr>
          <w:rFonts w:ascii="Times New Roman" w:hAnsi="Times New Roman" w:cs="Times New Roman"/>
        </w:rPr>
      </w:pPr>
    </w:p>
    <w:p w14:paraId="7BB0F328" w14:textId="77777777" w:rsidR="0077453F" w:rsidRDefault="0077453F">
      <w:pPr>
        <w:rPr>
          <w:rFonts w:ascii="Times New Roman" w:hAnsi="Times New Roman" w:cs="Times New Roman"/>
        </w:rPr>
      </w:pPr>
    </w:p>
    <w:p w14:paraId="7BB0F329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32A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Loss Graph</w:t>
      </w:r>
    </w:p>
    <w:p w14:paraId="7BB0F32B" w14:textId="77777777" w:rsidR="0077453F" w:rsidRDefault="006C1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----------------------------</w:t>
      </w:r>
    </w:p>
    <w:p w14:paraId="7BB0F32C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plt.figure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figsize</w:t>
      </w:r>
      <w:proofErr w:type="spellEnd"/>
      <w:proofErr w:type="gramStart"/>
      <w:r>
        <w:rPr>
          <w:rFonts w:ascii="Times New Roman" w:hAnsi="Times New Roman" w:cs="Times New Roman"/>
        </w:rPr>
        <w:t>=(</w:t>
      </w:r>
      <w:proofErr w:type="gramEnd"/>
      <w:r>
        <w:rPr>
          <w:rFonts w:ascii="Times New Roman" w:hAnsi="Times New Roman" w:cs="Times New Roman"/>
        </w:rPr>
        <w:t>8,5))</w:t>
      </w:r>
    </w:p>
    <w:p w14:paraId="7BB0F32D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(history1.history['loss'], label='Basic Train')</w:t>
      </w:r>
    </w:p>
    <w:p w14:paraId="7BB0F32E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(history1.history['</w:t>
      </w:r>
      <w:proofErr w:type="spellStart"/>
      <w:r>
        <w:rPr>
          <w:rFonts w:ascii="Times New Roman" w:hAnsi="Times New Roman" w:cs="Times New Roman"/>
        </w:rPr>
        <w:t>val_loss</w:t>
      </w:r>
      <w:proofErr w:type="spellEnd"/>
      <w:r>
        <w:rPr>
          <w:rFonts w:ascii="Times New Roman" w:hAnsi="Times New Roman" w:cs="Times New Roman"/>
        </w:rPr>
        <w:t>'], label='Basic Validation')</w:t>
      </w:r>
    </w:p>
    <w:p w14:paraId="7BB0F32F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(history2.history['loss'], label='Regularized Train')</w:t>
      </w:r>
    </w:p>
    <w:p w14:paraId="7BB0F330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plt.plot</w:t>
      </w:r>
      <w:proofErr w:type="spellEnd"/>
      <w:proofErr w:type="gramEnd"/>
      <w:r>
        <w:rPr>
          <w:rFonts w:ascii="Times New Roman" w:hAnsi="Times New Roman" w:cs="Times New Roman"/>
        </w:rPr>
        <w:t>(history2.history['</w:t>
      </w:r>
      <w:proofErr w:type="spellStart"/>
      <w:r>
        <w:rPr>
          <w:rFonts w:ascii="Times New Roman" w:hAnsi="Times New Roman" w:cs="Times New Roman"/>
        </w:rPr>
        <w:t>val_loss</w:t>
      </w:r>
      <w:proofErr w:type="spellEnd"/>
      <w:r>
        <w:rPr>
          <w:rFonts w:ascii="Times New Roman" w:hAnsi="Times New Roman" w:cs="Times New Roman"/>
        </w:rPr>
        <w:t>'], label='Regularized Validation')</w:t>
      </w:r>
    </w:p>
    <w:p w14:paraId="7BB0F331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hAnsi="Times New Roman" w:cs="Times New Roman"/>
        </w:rPr>
        <w:t>("Loss Comparison")</w:t>
      </w:r>
    </w:p>
    <w:p w14:paraId="7BB0F332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hAnsi="Times New Roman" w:cs="Times New Roman"/>
        </w:rPr>
        <w:t>("Epoch")</w:t>
      </w:r>
    </w:p>
    <w:p w14:paraId="7BB0F333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hAnsi="Times New Roman" w:cs="Times New Roman"/>
        </w:rPr>
        <w:t>("Loss")</w:t>
      </w:r>
    </w:p>
    <w:p w14:paraId="7BB0F334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plt.legend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7BB0F335" w14:textId="77777777" w:rsidR="0077453F" w:rsidRDefault="006C1ED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plt.show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7BB0F336" w14:textId="77777777" w:rsidR="0077453F" w:rsidRDefault="0077453F">
      <w:pPr>
        <w:rPr>
          <w:rFonts w:ascii="Times New Roman" w:hAnsi="Times New Roman" w:cs="Times New Roman"/>
        </w:rPr>
      </w:pPr>
    </w:p>
    <w:p w14:paraId="7BB0F337" w14:textId="77777777" w:rsidR="0077453F" w:rsidRDefault="006C1ED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Output:</w:t>
      </w:r>
    </w:p>
    <w:p w14:paraId="7BB0F338" w14:textId="77777777" w:rsidR="0077453F" w:rsidRDefault="0077453F">
      <w:pPr>
        <w:rPr>
          <w:rFonts w:ascii="Times New Roman" w:hAnsi="Times New Roman" w:cs="Times New Roman"/>
          <w:b/>
          <w:bCs/>
          <w:lang w:val="en-IN"/>
        </w:rPr>
      </w:pPr>
    </w:p>
    <w:p w14:paraId="7BB0F339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1/20</w:t>
      </w:r>
    </w:p>
    <w:p w14:paraId="7BB0F33A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1s 35ms/step - accuracy: 0.5133 - loss: 0.9456 -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0.7241 -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0.8050</w:t>
      </w:r>
    </w:p>
    <w:p w14:paraId="7BB0F33B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2/20</w:t>
      </w:r>
    </w:p>
    <w:p w14:paraId="7BB0F33C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0.8584 - loss: 0.7388 -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0.8276 -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0.6410</w:t>
      </w:r>
    </w:p>
    <w:p w14:paraId="7BB0F33D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3/20</w:t>
      </w:r>
    </w:p>
    <w:p w14:paraId="7BB0F33E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0.9292 - loss: 0.5976 -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0.8966 -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0.5170</w:t>
      </w:r>
    </w:p>
    <w:p w14:paraId="7BB0F33F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4/20</w:t>
      </w:r>
    </w:p>
    <w:p w14:paraId="7BB0F340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0.9469 - loss: 0.4890 -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0.4236</w:t>
      </w:r>
    </w:p>
    <w:p w14:paraId="7BB0F341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5/20</w:t>
      </w:r>
    </w:p>
    <w:p w14:paraId="7BB0F342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0.9558 - loss: 0.4098 -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0.3465</w:t>
      </w:r>
    </w:p>
    <w:p w14:paraId="7BB0F343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6/20</w:t>
      </w:r>
    </w:p>
    <w:p w14:paraId="7BB0F344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0.9558 - loss: 0.3363 -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0.2832</w:t>
      </w:r>
    </w:p>
    <w:p w14:paraId="7BB0F345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7/20</w:t>
      </w:r>
    </w:p>
    <w:p w14:paraId="7BB0F346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0.9646 - loss: 0.2756 -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0.2351</w:t>
      </w:r>
    </w:p>
    <w:p w14:paraId="7BB0F347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8/20</w:t>
      </w:r>
    </w:p>
    <w:p w14:paraId="7BB0F348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0.9646 - loss: 0.2318 -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0.1985</w:t>
      </w:r>
    </w:p>
    <w:p w14:paraId="7BB0F349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9/20</w:t>
      </w:r>
    </w:p>
    <w:p w14:paraId="7BB0F34A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9ms/step - accuracy: 0.9735 - loss: 0.1944 -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0.1673</w:t>
      </w:r>
    </w:p>
    <w:p w14:paraId="7BB0F34B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10/20</w:t>
      </w:r>
    </w:p>
    <w:p w14:paraId="7BB0F34C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8/8 ━━━━━━━━━━━━━━━━━━━━ 0s 10ms/step - accuracy: 0.9735 - loss: 0.1656 -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0.1471</w:t>
      </w:r>
    </w:p>
    <w:p w14:paraId="7BB0F34D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11/20</w:t>
      </w:r>
    </w:p>
    <w:p w14:paraId="7BB0F34E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0.9823 - loss: 0.1440 -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0.1295</w:t>
      </w:r>
    </w:p>
    <w:p w14:paraId="7BB0F34F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12/20</w:t>
      </w:r>
    </w:p>
    <w:p w14:paraId="7BB0F350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15ms/step - accuracy: 0.9823 - loss: 0.1263 -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0.9655 -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0.1146</w:t>
      </w:r>
    </w:p>
    <w:p w14:paraId="7BB0F351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13/20</w:t>
      </w:r>
    </w:p>
    <w:p w14:paraId="7BB0F352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0.9912 - loss: 0.1120 -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0.1013</w:t>
      </w:r>
    </w:p>
    <w:p w14:paraId="7BB0F353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14/20</w:t>
      </w:r>
    </w:p>
    <w:p w14:paraId="7BB0F354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9ms/step - accuracy: 0.9912 - loss: 0.0992 -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0.0903</w:t>
      </w:r>
    </w:p>
    <w:p w14:paraId="7BB0F355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15/20</w:t>
      </w:r>
    </w:p>
    <w:p w14:paraId="7BB0F356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9ms/step - accuracy: 0.9912 - loss: 0.0904 -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0.0825</w:t>
      </w:r>
    </w:p>
    <w:p w14:paraId="7BB0F357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16/20</w:t>
      </w:r>
    </w:p>
    <w:p w14:paraId="7BB0F358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11ms/step - accuracy: 0.9912 - loss: 0.0827 -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0.0744</w:t>
      </w:r>
    </w:p>
    <w:p w14:paraId="7BB0F359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17/20</w:t>
      </w:r>
    </w:p>
    <w:p w14:paraId="7BB0F35A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0.9912 - loss: 0.0742 -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0.0670</w:t>
      </w:r>
    </w:p>
    <w:p w14:paraId="7BB0F35B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18/20</w:t>
      </w:r>
    </w:p>
    <w:p w14:paraId="7BB0F35C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0.9912 - loss: 0.0679 -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0.0604</w:t>
      </w:r>
    </w:p>
    <w:p w14:paraId="7BB0F35D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19/20</w:t>
      </w:r>
    </w:p>
    <w:p w14:paraId="7BB0F35E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0.9912 - loss: 0.0616 -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0.0550</w:t>
      </w:r>
    </w:p>
    <w:p w14:paraId="7BB0F35F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20/20</w:t>
      </w:r>
    </w:p>
    <w:p w14:paraId="7BB0F360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0.9912 - loss: 0.0560 -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1.0000 -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0.0505</w:t>
      </w:r>
    </w:p>
    <w:p w14:paraId="7BB0F361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Basic ANN Accuracy = 100.0 %</w:t>
      </w:r>
    </w:p>
    <w:p w14:paraId="7BB0F362" w14:textId="77777777" w:rsidR="0077453F" w:rsidRDefault="0077453F">
      <w:pPr>
        <w:rPr>
          <w:rFonts w:ascii="Times New Roman" w:hAnsi="Times New Roman" w:cs="Times New Roman"/>
          <w:lang w:val="en-IN"/>
        </w:rPr>
      </w:pPr>
    </w:p>
    <w:p w14:paraId="7BB0F363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Training ANN with Dropout + </w:t>
      </w:r>
      <w:proofErr w:type="spellStart"/>
      <w:r>
        <w:rPr>
          <w:rFonts w:ascii="Times New Roman" w:hAnsi="Times New Roman" w:cs="Times New Roman"/>
          <w:lang w:val="en-IN"/>
        </w:rPr>
        <w:t>BatchNormalization</w:t>
      </w:r>
      <w:proofErr w:type="spellEnd"/>
      <w:r>
        <w:rPr>
          <w:rFonts w:ascii="Times New Roman" w:hAnsi="Times New Roman" w:cs="Times New Roman"/>
          <w:lang w:val="en-IN"/>
        </w:rPr>
        <w:t>...</w:t>
      </w:r>
    </w:p>
    <w:p w14:paraId="7BB0F364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1/20</w:t>
      </w:r>
    </w:p>
    <w:p w14:paraId="7BB0F365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2s 34ms/step - accuracy: 0.2655 - loss: 1.8737 -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0.4483 -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1.1159</w:t>
      </w:r>
    </w:p>
    <w:p w14:paraId="7BB0F366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2/20</w:t>
      </w:r>
    </w:p>
    <w:p w14:paraId="7BB0F367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11ms/step - accuracy: 0.4425 - loss: 1.3200 -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0.5862 -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0.9333</w:t>
      </w:r>
    </w:p>
    <w:p w14:paraId="7BB0F368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3/20</w:t>
      </w:r>
    </w:p>
    <w:p w14:paraId="7BB0F369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0.6372 - loss: 0.9151 -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0.7241 -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0.7882</w:t>
      </w:r>
    </w:p>
    <w:p w14:paraId="7BB0F36A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4/20</w:t>
      </w:r>
    </w:p>
    <w:p w14:paraId="7BB0F36B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0.6903 - loss: 0.8202 -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0.8621 -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0.6689</w:t>
      </w:r>
    </w:p>
    <w:p w14:paraId="7BB0F36C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5/20</w:t>
      </w:r>
    </w:p>
    <w:p w14:paraId="7BB0F36D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8/8 ━━━━━━━━━━━━━━━━━━━━ 0s 16ms/step - accuracy: 0.7522 - loss: 0.6866 -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0.5693</w:t>
      </w:r>
    </w:p>
    <w:p w14:paraId="7BB0F36E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6/20</w:t>
      </w:r>
    </w:p>
    <w:p w14:paraId="7BB0F36F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0.7080 - loss: 0.6621 -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0.4856</w:t>
      </w:r>
    </w:p>
    <w:p w14:paraId="7BB0F370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7/20</w:t>
      </w:r>
    </w:p>
    <w:p w14:paraId="7BB0F371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0.8407 - loss: 0.4489 -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0.4262</w:t>
      </w:r>
    </w:p>
    <w:p w14:paraId="7BB0F372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8/20</w:t>
      </w:r>
    </w:p>
    <w:p w14:paraId="7BB0F373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0.7965 - loss: 0.5390 -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0.3826</w:t>
      </w:r>
    </w:p>
    <w:p w14:paraId="7BB0F374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9/20</w:t>
      </w:r>
    </w:p>
    <w:p w14:paraId="7BB0F375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0.8584 - loss: 0.3803 -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0.3483</w:t>
      </w:r>
    </w:p>
    <w:p w14:paraId="7BB0F376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10/20</w:t>
      </w:r>
    </w:p>
    <w:p w14:paraId="7BB0F377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0.8319 - loss: 0.4555 -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0.3178</w:t>
      </w:r>
    </w:p>
    <w:p w14:paraId="7BB0F378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11/20</w:t>
      </w:r>
    </w:p>
    <w:p w14:paraId="7BB0F379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0.9292 - loss: 0.2179 -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0.8966 -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0.2962</w:t>
      </w:r>
    </w:p>
    <w:p w14:paraId="7BB0F37A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12/20</w:t>
      </w:r>
    </w:p>
    <w:p w14:paraId="7BB0F37B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0.8761 - loss: 0.2718 -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0.2728</w:t>
      </w:r>
    </w:p>
    <w:p w14:paraId="7BB0F37C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13/20</w:t>
      </w:r>
    </w:p>
    <w:p w14:paraId="7BB0F37D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0.9469 - loss: 0.2139 -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0.2545</w:t>
      </w:r>
    </w:p>
    <w:p w14:paraId="7BB0F37E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14/20</w:t>
      </w:r>
    </w:p>
    <w:p w14:paraId="7BB0F37F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0.9469 - loss: 0.2349 -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0.2369</w:t>
      </w:r>
    </w:p>
    <w:p w14:paraId="7BB0F380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15/20</w:t>
      </w:r>
    </w:p>
    <w:p w14:paraId="7BB0F381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0.9115 - loss: 0.2708 -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0.2208</w:t>
      </w:r>
    </w:p>
    <w:p w14:paraId="7BB0F382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16/20</w:t>
      </w:r>
    </w:p>
    <w:p w14:paraId="7BB0F383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0.9381 - loss: 0.1814 -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0.2063</w:t>
      </w:r>
    </w:p>
    <w:p w14:paraId="7BB0F384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17/20</w:t>
      </w:r>
    </w:p>
    <w:p w14:paraId="7BB0F385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0.9381 - loss: 0.1949 -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0.1910</w:t>
      </w:r>
    </w:p>
    <w:p w14:paraId="7BB0F386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18/20</w:t>
      </w:r>
    </w:p>
    <w:p w14:paraId="7BB0F387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0.8938 - loss: 0.2530 -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0.1797</w:t>
      </w:r>
    </w:p>
    <w:p w14:paraId="7BB0F388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19/20</w:t>
      </w:r>
    </w:p>
    <w:p w14:paraId="7BB0F389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0.9204 - loss: 0.2072 -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0.1698</w:t>
      </w:r>
    </w:p>
    <w:p w14:paraId="7BB0F38A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Epoch 20/20</w:t>
      </w:r>
    </w:p>
    <w:p w14:paraId="7BB0F38B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8/8 ━━━━━━━━━━━━━━━━━━━━ 0s 10ms/step - accuracy: 0.9027 - loss: 0.2691 - </w:t>
      </w:r>
      <w:proofErr w:type="spellStart"/>
      <w:r>
        <w:rPr>
          <w:rFonts w:ascii="Times New Roman" w:hAnsi="Times New Roman" w:cs="Times New Roman"/>
          <w:lang w:val="en-IN"/>
        </w:rPr>
        <w:t>val_accuracy</w:t>
      </w:r>
      <w:proofErr w:type="spellEnd"/>
      <w:r>
        <w:rPr>
          <w:rFonts w:ascii="Times New Roman" w:hAnsi="Times New Roman" w:cs="Times New Roman"/>
          <w:lang w:val="en-IN"/>
        </w:rPr>
        <w:t xml:space="preserve">: 0.9310 - </w:t>
      </w:r>
      <w:proofErr w:type="spellStart"/>
      <w:r>
        <w:rPr>
          <w:rFonts w:ascii="Times New Roman" w:hAnsi="Times New Roman" w:cs="Times New Roman"/>
          <w:lang w:val="en-IN"/>
        </w:rPr>
        <w:t>val_loss</w:t>
      </w:r>
      <w:proofErr w:type="spellEnd"/>
      <w:r>
        <w:rPr>
          <w:rFonts w:ascii="Times New Roman" w:hAnsi="Times New Roman" w:cs="Times New Roman"/>
          <w:lang w:val="en-IN"/>
        </w:rPr>
        <w:t>: 0.1594</w:t>
      </w:r>
    </w:p>
    <w:p w14:paraId="7BB0F38C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Dropout + </w:t>
      </w:r>
      <w:proofErr w:type="spellStart"/>
      <w:r>
        <w:rPr>
          <w:rFonts w:ascii="Times New Roman" w:hAnsi="Times New Roman" w:cs="Times New Roman"/>
          <w:lang w:val="en-IN"/>
        </w:rPr>
        <w:t>BatchNorm</w:t>
      </w:r>
      <w:proofErr w:type="spellEnd"/>
      <w:r>
        <w:rPr>
          <w:rFonts w:ascii="Times New Roman" w:hAnsi="Times New Roman" w:cs="Times New Roman"/>
          <w:lang w:val="en-IN"/>
        </w:rPr>
        <w:t xml:space="preserve"> Accuracy = 100.0 %</w:t>
      </w:r>
    </w:p>
    <w:p w14:paraId="7BB0F38D" w14:textId="77777777" w:rsidR="0077453F" w:rsidRDefault="0077453F">
      <w:pPr>
        <w:rPr>
          <w:rFonts w:ascii="Times New Roman" w:hAnsi="Times New Roman" w:cs="Times New Roman"/>
          <w:lang w:val="en-IN"/>
        </w:rPr>
      </w:pPr>
    </w:p>
    <w:p w14:paraId="7BB0F38E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=========== Result ===========</w:t>
      </w:r>
    </w:p>
    <w:p w14:paraId="7BB0F38F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Basic ANN Accuracy            </w:t>
      </w:r>
      <w:proofErr w:type="gramStart"/>
      <w:r>
        <w:rPr>
          <w:rFonts w:ascii="Times New Roman" w:hAnsi="Times New Roman" w:cs="Times New Roman"/>
          <w:lang w:val="en-IN"/>
        </w:rPr>
        <w:t xml:space="preserve">  :</w:t>
      </w:r>
      <w:proofErr w:type="gramEnd"/>
      <w:r>
        <w:rPr>
          <w:rFonts w:ascii="Times New Roman" w:hAnsi="Times New Roman" w:cs="Times New Roman"/>
          <w:lang w:val="en-IN"/>
        </w:rPr>
        <w:t xml:space="preserve"> 100.0 %</w:t>
      </w:r>
    </w:p>
    <w:p w14:paraId="7BB0F390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Dropout + </w:t>
      </w:r>
      <w:proofErr w:type="spellStart"/>
      <w:r>
        <w:rPr>
          <w:rFonts w:ascii="Times New Roman" w:hAnsi="Times New Roman" w:cs="Times New Roman"/>
          <w:lang w:val="en-IN"/>
        </w:rPr>
        <w:t>BatchNorm</w:t>
      </w:r>
      <w:proofErr w:type="spellEnd"/>
      <w:r>
        <w:rPr>
          <w:rFonts w:ascii="Times New Roman" w:hAnsi="Times New Roman" w:cs="Times New Roman"/>
          <w:lang w:val="en-IN"/>
        </w:rPr>
        <w:t xml:space="preserve"> Accuracy  </w:t>
      </w:r>
      <w:proofErr w:type="gramStart"/>
      <w:r>
        <w:rPr>
          <w:rFonts w:ascii="Times New Roman" w:hAnsi="Times New Roman" w:cs="Times New Roman"/>
          <w:lang w:val="en-IN"/>
        </w:rPr>
        <w:t xml:space="preserve">  :</w:t>
      </w:r>
      <w:proofErr w:type="gramEnd"/>
      <w:r>
        <w:rPr>
          <w:rFonts w:ascii="Times New Roman" w:hAnsi="Times New Roman" w:cs="Times New Roman"/>
          <w:lang w:val="en-IN"/>
        </w:rPr>
        <w:t xml:space="preserve"> 100.0 %</w:t>
      </w:r>
    </w:p>
    <w:p w14:paraId="7BB0F391" w14:textId="77777777" w:rsidR="0077453F" w:rsidRDefault="0077453F">
      <w:pPr>
        <w:rPr>
          <w:rFonts w:ascii="Times New Roman" w:hAnsi="Times New Roman" w:cs="Times New Roman"/>
          <w:lang w:val="en-IN"/>
        </w:rPr>
      </w:pPr>
    </w:p>
    <w:p w14:paraId="7BB0F392" w14:textId="77777777" w:rsidR="0077453F" w:rsidRDefault="006C1ED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Basic ANN performed better.</w:t>
      </w:r>
    </w:p>
    <w:p w14:paraId="7BB0F393" w14:textId="77777777" w:rsidR="0077453F" w:rsidRDefault="0077453F">
      <w:pPr>
        <w:rPr>
          <w:rFonts w:ascii="Times New Roman" w:hAnsi="Times New Roman" w:cs="Times New Roman"/>
          <w:lang w:val="en-IN"/>
        </w:rPr>
      </w:pPr>
    </w:p>
    <w:p w14:paraId="7BB0F394" w14:textId="77777777" w:rsidR="0077453F" w:rsidRDefault="0077453F">
      <w:pPr>
        <w:rPr>
          <w:rFonts w:ascii="Times New Roman" w:hAnsi="Times New Roman" w:cs="Times New Roman"/>
        </w:rPr>
      </w:pPr>
    </w:p>
    <w:p w14:paraId="7BB0F395" w14:textId="77777777" w:rsidR="0077453F" w:rsidRDefault="0077453F">
      <w:pPr>
        <w:rPr>
          <w:rFonts w:ascii="Times New Roman" w:hAnsi="Times New Roman" w:cs="Times New Roman"/>
        </w:rPr>
      </w:pPr>
    </w:p>
    <w:sectPr w:rsidR="0077453F" w:rsidSect="00587EE0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900941181">
    <w:abstractNumId w:val="9"/>
  </w:num>
  <w:num w:numId="2" w16cid:durableId="576407340">
    <w:abstractNumId w:val="7"/>
  </w:num>
  <w:num w:numId="3" w16cid:durableId="27217120">
    <w:abstractNumId w:val="6"/>
  </w:num>
  <w:num w:numId="4" w16cid:durableId="1747147051">
    <w:abstractNumId w:val="5"/>
  </w:num>
  <w:num w:numId="5" w16cid:durableId="495924131">
    <w:abstractNumId w:val="4"/>
  </w:num>
  <w:num w:numId="6" w16cid:durableId="283584904">
    <w:abstractNumId w:val="8"/>
  </w:num>
  <w:num w:numId="7" w16cid:durableId="1302612836">
    <w:abstractNumId w:val="3"/>
  </w:num>
  <w:num w:numId="8" w16cid:durableId="1462572553">
    <w:abstractNumId w:val="2"/>
  </w:num>
  <w:num w:numId="9" w16cid:durableId="612442373">
    <w:abstractNumId w:val="1"/>
  </w:num>
  <w:num w:numId="10" w16cid:durableId="133453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770D7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87EE0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1EDB"/>
    <w:rsid w:val="007152D7"/>
    <w:rsid w:val="00746C14"/>
    <w:rsid w:val="0077453F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2545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9770D7A"/>
    <w:rsid w:val="4AEB0864"/>
    <w:rsid w:val="78BA5BB8"/>
    <w:rsid w:val="7DB4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0F291"/>
  <w15:docId w15:val="{0C6CE08A-0E49-4CD5-AC31-BBBF73F3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3" w:qFormat="1"/>
    <w:lsdException w:name="index 4" w:qFormat="1"/>
    <w:lsdException w:name="index 5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6" w:qFormat="1"/>
    <w:lsdException w:name="toc 7" w:qFormat="1"/>
    <w:lsdException w:name="footnote text" w:qFormat="1"/>
    <w:lsdException w:name="annotation text" w:qFormat="1"/>
    <w:lsdException w:name="caption" w:semiHidden="1" w:unhideWhenUsed="1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endnote reference" w:qFormat="1"/>
    <w:lsdException w:name="endnote text" w:qFormat="1"/>
    <w:lsdException w:name="List Number" w:qFormat="1"/>
    <w:lsdException w:name="List 2" w:qFormat="1"/>
    <w:lsdException w:name="List 4" w:qFormat="1"/>
    <w:lsdException w:name="List 5" w:qFormat="1"/>
    <w:lsdException w:name="List Bullet 5" w:qFormat="1"/>
    <w:lsdException w:name="Title" w:qFormat="1"/>
    <w:lsdException w:name="Closing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Date" w:qFormat="1"/>
    <w:lsdException w:name="Body Text First Indent 2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ode" w:qFormat="1"/>
    <w:lsdException w:name="HTML Typewriter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 w:qFormat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1376</Words>
  <Characters>7847</Characters>
  <Application>Microsoft Office Word</Application>
  <DocSecurity>0</DocSecurity>
  <Lines>65</Lines>
  <Paragraphs>18</Paragraphs>
  <ScaleCrop>false</ScaleCrop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WPS_1776955480</dc:creator>
  <cp:lastModifiedBy>paikrupali0@gmail.com</cp:lastModifiedBy>
  <cp:revision>2</cp:revision>
  <dcterms:created xsi:type="dcterms:W3CDTF">2026-07-30T05:59:00Z</dcterms:created>
  <dcterms:modified xsi:type="dcterms:W3CDTF">2026-07-29T11:04:00Z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49A90742CFC8405AB3134CCA4274B847_13</vt:lpwstr>
  </property>
  <property fmtid="{D5CDD505-2E9C-101B-9397-08002B2CF9AE}" pid="4" name="KSOTemplateDocerSaveRecord">
    <vt:lpwstr>eyJoZGlkIjoiY2M0OTdhNzVkNzI5Mzg2NjczYTgwYzllZGEyYjlkMTgifQ==</vt:lpwstr>
  </property>
</Properties>
</file>